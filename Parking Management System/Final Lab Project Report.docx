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F64" w:rsidRPr="00E9564E" w:rsidRDefault="00FC5F64">
      <w:pPr>
        <w:rPr>
          <w:rFonts w:ascii="Arial" w:hAnsi="Arial" w:cs="Arial"/>
          <w:sz w:val="44"/>
          <w:szCs w:val="44"/>
        </w:rPr>
      </w:pPr>
    </w:p>
    <w:p w:rsidR="00FC5F64" w:rsidRDefault="00FC5F64"/>
    <w:p w:rsidR="00E9564E" w:rsidRDefault="00E9564E">
      <w:pPr>
        <w:pStyle w:val="Signature"/>
      </w:pPr>
    </w:p>
    <w:p w:rsidR="00791D2A" w:rsidRDefault="004D2703" w:rsidP="00E9564E">
      <w:pPr>
        <w:pStyle w:val="Signature"/>
        <w:ind w:left="2880"/>
      </w:pPr>
      <w:r>
        <w:rPr>
          <w:noProof/>
          <w:lang w:eastAsia="en-US" w:bidi="ar-SA"/>
        </w:rPr>
        <w:pict>
          <v:rect id="Rectangle 4" o:spid="_x0000_s1026" style="position:absolute;left:0;text-align:left;margin-left:-46pt;margin-top:83.25pt;width:560pt;height:66.55pt;z-index:251658240;visibility:visible;mso-width-percent:915;mso-position-horizontal-relative:margin;mso-position-vertical-relative:margin;mso-width-percent: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" o:allowincell="f" filled="f" stroked="f">
            <v:textbox style="mso-fit-shape-to-text:t" inset="0,0,0,0">
              <w:txbxContent>
                <w:tbl>
                  <w:tblPr>
                    <w:tblStyle w:val="TableGrid"/>
                    <w:tblW w:w="288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00"/>
                  </w:tblGrid>
                  <w:tr w:rsidR="00FC5F64">
                    <w:trPr>
                      <w:jc w:val="center"/>
                    </w:trPr>
                    <w:tc>
                      <w:tcPr>
                        <w:tcW w:w="0" w:type="auto"/>
                        <w:shd w:val="clear" w:color="auto" w:fill="F4B29B" w:themeFill="accent1" w:themeFillTint="66"/>
                        <w:vAlign w:val="center"/>
                      </w:tcPr>
                      <w:p w:rsidR="00FC5F64" w:rsidRDefault="00FC5F64">
                        <w:pPr>
                          <w:pStyle w:val="NoSpacing"/>
                          <w:rPr>
                            <w:sz w:val="8"/>
                            <w:szCs w:val="8"/>
                          </w:rPr>
                        </w:pPr>
                      </w:p>
                    </w:tc>
                  </w:tr>
                  <w:tr w:rsidR="00FC5F64" w:rsidTr="00791D2A">
                    <w:trPr>
                      <w:cantSplit/>
                      <w:trHeight w:val="1134"/>
                      <w:jc w:val="center"/>
                    </w:trPr>
                    <w:tc>
                      <w:tcPr>
                        <w:tcW w:w="0" w:type="auto"/>
                        <w:shd w:val="clear" w:color="auto" w:fill="732117" w:themeFill="accent2" w:themeFillShade="BF"/>
                        <w:vAlign w:val="center"/>
                      </w:tcPr>
                      <w:p w:rsidR="00FC5F64" w:rsidRPr="00E9564E" w:rsidRDefault="00E9564E" w:rsidP="00E9564E">
                        <w:pPr>
                          <w:pStyle w:val="NoSpacing"/>
                          <w:jc w:val="center"/>
                          <w:rPr>
                            <w:rFonts w:ascii="Arial" w:hAnsi="Arial" w:cs="Arial"/>
                            <w:color w:val="FFFFFF" w:themeColor="background1"/>
                            <w:sz w:val="48"/>
                            <w:szCs w:val="48"/>
                          </w:rPr>
                        </w:pPr>
                        <w:r>
                          <w:rPr>
                            <w:rFonts w:ascii="Arial" w:hAnsi="Arial" w:cs="Arial"/>
                            <w:color w:val="FFFFFF" w:themeColor="background1"/>
                            <w:sz w:val="48"/>
                            <w:szCs w:val="48"/>
                          </w:rPr>
                          <w:t>System Analysis and Design</w:t>
                        </w:r>
                      </w:p>
                    </w:tc>
                  </w:tr>
                  <w:tr w:rsidR="00FC5F64">
                    <w:trPr>
                      <w:jc w:val="center"/>
                    </w:trPr>
                    <w:tc>
                      <w:tcPr>
                        <w:tcW w:w="0" w:type="auto"/>
                        <w:shd w:val="clear" w:color="auto" w:fill="918485" w:themeFill="accent5"/>
                        <w:vAlign w:val="center"/>
                      </w:tcPr>
                      <w:p w:rsidR="00FC5F64" w:rsidRDefault="00FC5F64">
                        <w:pPr>
                          <w:pStyle w:val="NoSpacing"/>
                          <w:rPr>
                            <w:sz w:val="8"/>
                            <w:szCs w:val="8"/>
                          </w:rPr>
                        </w:pPr>
                      </w:p>
                    </w:tc>
                  </w:tr>
                </w:tbl>
                <w:p w:rsidR="00FC5F64" w:rsidRDefault="00FC5F64">
                  <w:pPr>
                    <w:spacing w:after="0" w:line="14" w:lineRule="exact"/>
                    <w:rPr>
                      <w:sz w:val="8"/>
                      <w:szCs w:val="8"/>
                    </w:rPr>
                  </w:pPr>
                </w:p>
              </w:txbxContent>
            </v:textbox>
            <w10:wrap anchorx="margin" anchory="margin"/>
          </v:rect>
        </w:pict>
      </w:r>
    </w:p>
    <w:p w:rsidR="00791D2A" w:rsidRDefault="00791D2A" w:rsidP="00E9564E">
      <w:pPr>
        <w:pStyle w:val="Signature"/>
        <w:ind w:left="2880"/>
      </w:pPr>
    </w:p>
    <w:p w:rsidR="00791D2A" w:rsidRDefault="00791D2A" w:rsidP="00E9564E">
      <w:pPr>
        <w:pStyle w:val="Signature"/>
        <w:ind w:left="2880"/>
      </w:pPr>
    </w:p>
    <w:p w:rsidR="00791D2A" w:rsidRDefault="00791D2A" w:rsidP="00E9564E">
      <w:pPr>
        <w:pStyle w:val="Signature"/>
        <w:ind w:left="2880"/>
      </w:pPr>
    </w:p>
    <w:p w:rsidR="00791D2A" w:rsidRDefault="00791D2A" w:rsidP="00E9564E">
      <w:pPr>
        <w:pStyle w:val="Signature"/>
        <w:ind w:left="2880"/>
      </w:pPr>
    </w:p>
    <w:p w:rsidR="00791D2A" w:rsidRDefault="00791D2A" w:rsidP="00E9564E">
      <w:pPr>
        <w:pStyle w:val="Signature"/>
        <w:ind w:left="2880"/>
      </w:pPr>
    </w:p>
    <w:p w:rsidR="00E9564E" w:rsidRDefault="00E9564E" w:rsidP="00ED6FA3">
      <w:pPr>
        <w:pStyle w:val="Signature"/>
        <w:jc w:val="center"/>
        <w:rPr>
          <w:b/>
          <w:sz w:val="36"/>
          <w:szCs w:val="36"/>
          <w:u w:val="single"/>
        </w:rPr>
      </w:pPr>
      <w:r w:rsidRPr="00E9564E">
        <w:rPr>
          <w:b/>
          <w:sz w:val="36"/>
          <w:szCs w:val="36"/>
          <w:u w:val="single"/>
        </w:rPr>
        <w:t>Final Lab Report</w:t>
      </w:r>
    </w:p>
    <w:p w:rsidR="00E9564E" w:rsidRDefault="00E9564E" w:rsidP="00E9564E">
      <w:pPr>
        <w:pStyle w:val="Signature"/>
        <w:ind w:left="2880"/>
        <w:rPr>
          <w:b/>
          <w:sz w:val="36"/>
          <w:szCs w:val="36"/>
          <w:u w:val="single"/>
        </w:rPr>
      </w:pPr>
    </w:p>
    <w:p w:rsidR="00E9564E" w:rsidRDefault="00E9564E" w:rsidP="00E9564E">
      <w:pPr>
        <w:pStyle w:val="Signature"/>
        <w:ind w:left="2880"/>
        <w:rPr>
          <w:b/>
          <w:sz w:val="36"/>
          <w:szCs w:val="36"/>
          <w:u w:val="single"/>
        </w:rPr>
      </w:pPr>
    </w:p>
    <w:p w:rsidR="00E9564E" w:rsidRPr="00E9564E" w:rsidRDefault="00E9564E"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791D2A" w:rsidP="00E9564E">
      <w:pPr>
        <w:pStyle w:val="Signature"/>
        <w:rPr>
          <w:b/>
          <w:color w:val="732117" w:themeColor="accent2" w:themeShade="BF"/>
          <w:sz w:val="36"/>
          <w:szCs w:val="36"/>
          <w:u w:val="single"/>
        </w:rPr>
      </w:pPr>
    </w:p>
    <w:p w:rsidR="00791D2A" w:rsidRDefault="00E9564E" w:rsidP="00E9564E">
      <w:pPr>
        <w:pStyle w:val="Signature"/>
        <w:rPr>
          <w:color w:val="732117" w:themeColor="accent2" w:themeShade="BF"/>
          <w:sz w:val="36"/>
          <w:szCs w:val="36"/>
        </w:rPr>
      </w:pPr>
      <w:r w:rsidRPr="00791D2A">
        <w:rPr>
          <w:b/>
          <w:color w:val="732117" w:themeColor="accent2" w:themeShade="BF"/>
          <w:sz w:val="36"/>
          <w:szCs w:val="36"/>
          <w:u w:val="single"/>
        </w:rPr>
        <w:t>Project Name</w:t>
      </w:r>
      <w:r w:rsidRPr="00E9564E">
        <w:rPr>
          <w:color w:val="732117" w:themeColor="accent2" w:themeShade="BF"/>
          <w:sz w:val="36"/>
          <w:szCs w:val="36"/>
        </w:rPr>
        <w:t xml:space="preserve">: </w:t>
      </w:r>
      <w:r w:rsidR="00791D2A">
        <w:rPr>
          <w:color w:val="732117" w:themeColor="accent2" w:themeShade="BF"/>
          <w:sz w:val="36"/>
          <w:szCs w:val="36"/>
        </w:rPr>
        <w:t>AUTOMATED PARKING MANAGEMENT SYSTEM</w:t>
      </w:r>
    </w:p>
    <w:p w:rsidR="00791D2A" w:rsidRDefault="00791D2A" w:rsidP="00E9564E">
      <w:pPr>
        <w:pStyle w:val="Signature"/>
        <w:rPr>
          <w:color w:val="732117" w:themeColor="accent2" w:themeShade="BF"/>
          <w:sz w:val="36"/>
          <w:szCs w:val="36"/>
        </w:rPr>
      </w:pPr>
    </w:p>
    <w:p w:rsidR="00E9564E" w:rsidRDefault="00E9564E" w:rsidP="0034327A">
      <w:pPr>
        <w:pStyle w:val="Signature"/>
        <w:jc w:val="center"/>
        <w:rPr>
          <w:color w:val="732117" w:themeColor="accent2" w:themeShade="BF"/>
          <w:sz w:val="36"/>
          <w:szCs w:val="36"/>
        </w:rPr>
      </w:pPr>
      <w:r>
        <w:rPr>
          <w:color w:val="732117" w:themeColor="accent2" w:themeShade="BF"/>
          <w:sz w:val="36"/>
          <w:szCs w:val="36"/>
        </w:rPr>
        <w:t>AUTHORED BY:</w:t>
      </w:r>
    </w:p>
    <w:p w:rsidR="0034327A" w:rsidRDefault="0034327A" w:rsidP="0034327A">
      <w:pPr>
        <w:pStyle w:val="Signature"/>
        <w:jc w:val="center"/>
        <w:rPr>
          <w:color w:val="732117" w:themeColor="accent2" w:themeShade="BF"/>
          <w:sz w:val="36"/>
          <w:szCs w:val="36"/>
        </w:rPr>
      </w:pPr>
      <w:r>
        <w:rPr>
          <w:color w:val="732117" w:themeColor="accent2" w:themeShade="BF"/>
          <w:sz w:val="36"/>
          <w:szCs w:val="36"/>
        </w:rPr>
        <w:t>Saadman Malik (154420)</w:t>
      </w:r>
    </w:p>
    <w:p w:rsidR="00E9564E" w:rsidRDefault="00E9564E" w:rsidP="0034327A">
      <w:pPr>
        <w:pStyle w:val="Signature"/>
        <w:jc w:val="center"/>
        <w:rPr>
          <w:color w:val="732117" w:themeColor="accent2" w:themeShade="BF"/>
          <w:sz w:val="36"/>
          <w:szCs w:val="36"/>
        </w:rPr>
      </w:pPr>
      <w:r>
        <w:rPr>
          <w:color w:val="732117" w:themeColor="accent2" w:themeShade="BF"/>
          <w:sz w:val="36"/>
          <w:szCs w:val="36"/>
        </w:rPr>
        <w:t>Fardin Saad</w:t>
      </w:r>
      <w:r w:rsidR="00791D2A">
        <w:rPr>
          <w:color w:val="732117" w:themeColor="accent2" w:themeShade="BF"/>
          <w:sz w:val="36"/>
          <w:szCs w:val="36"/>
        </w:rPr>
        <w:t xml:space="preserve"> (154419)</w:t>
      </w:r>
    </w:p>
    <w:p w:rsidR="0034327A" w:rsidRDefault="0034327A" w:rsidP="0034327A">
      <w:pPr>
        <w:pStyle w:val="Signature"/>
        <w:jc w:val="center"/>
        <w:rPr>
          <w:color w:val="732117" w:themeColor="accent2" w:themeShade="BF"/>
          <w:sz w:val="36"/>
          <w:szCs w:val="36"/>
        </w:rPr>
      </w:pPr>
      <w:bookmarkStart w:id="0" w:name="_GoBack"/>
      <w:bookmarkEnd w:id="0"/>
    </w:p>
    <w:p w:rsidR="00791D2A" w:rsidRDefault="00791D2A" w:rsidP="00E9564E">
      <w:pPr>
        <w:pStyle w:val="Signature"/>
        <w:rPr>
          <w:color w:val="732117" w:themeColor="accent2" w:themeShade="BF"/>
          <w:sz w:val="36"/>
          <w:szCs w:val="36"/>
        </w:rPr>
      </w:pPr>
      <w:r>
        <w:rPr>
          <w:color w:val="732117" w:themeColor="accent2" w:themeShade="BF"/>
          <w:sz w:val="36"/>
          <w:szCs w:val="36"/>
        </w:rPr>
        <w:tab/>
      </w:r>
      <w:r>
        <w:rPr>
          <w:color w:val="732117" w:themeColor="accent2" w:themeShade="BF"/>
          <w:sz w:val="36"/>
          <w:szCs w:val="36"/>
        </w:rPr>
        <w:tab/>
      </w:r>
      <w:r>
        <w:rPr>
          <w:color w:val="732117" w:themeColor="accent2" w:themeShade="BF"/>
          <w:sz w:val="36"/>
          <w:szCs w:val="36"/>
        </w:rPr>
        <w:tab/>
      </w:r>
      <w:r>
        <w:rPr>
          <w:color w:val="732117" w:themeColor="accent2" w:themeShade="BF"/>
          <w:sz w:val="36"/>
          <w:szCs w:val="36"/>
        </w:rPr>
        <w:tab/>
      </w:r>
    </w:p>
    <w:p w:rsidR="00791D2A" w:rsidRDefault="00791D2A" w:rsidP="00E9564E">
      <w:pPr>
        <w:pStyle w:val="Signature"/>
        <w:rPr>
          <w:color w:val="732117" w:themeColor="accent2" w:themeShade="BF"/>
          <w:sz w:val="36"/>
          <w:szCs w:val="36"/>
        </w:rPr>
      </w:pPr>
    </w:p>
    <w:p w:rsidR="00791D2A" w:rsidRDefault="00FC3ACB" w:rsidP="00E9564E">
      <w:pPr>
        <w:pStyle w:val="Signature"/>
        <w:rPr>
          <w:b/>
          <w:color w:val="732117" w:themeColor="accent2" w:themeShade="BF"/>
          <w:sz w:val="44"/>
          <w:szCs w:val="44"/>
        </w:rPr>
      </w:pPr>
      <w:r>
        <w:rPr>
          <w:b/>
          <w:color w:val="732117" w:themeColor="accent2" w:themeShade="BF"/>
          <w:sz w:val="44"/>
          <w:szCs w:val="44"/>
          <w:u w:val="single"/>
        </w:rPr>
        <w:lastRenderedPageBreak/>
        <w:t xml:space="preserve">                    </w:t>
      </w:r>
      <w:r w:rsidR="00791D2A" w:rsidRPr="00791D2A">
        <w:rPr>
          <w:b/>
          <w:color w:val="732117" w:themeColor="accent2" w:themeShade="BF"/>
          <w:sz w:val="44"/>
          <w:szCs w:val="44"/>
          <w:u w:val="single"/>
        </w:rPr>
        <w:t>System Analysis and Design</w:t>
      </w:r>
      <w:r w:rsidR="00791D2A" w:rsidRPr="00791D2A">
        <w:rPr>
          <w:b/>
          <w:color w:val="732117" w:themeColor="accent2" w:themeShade="BF"/>
          <w:sz w:val="44"/>
          <w:szCs w:val="44"/>
          <w:u w:val="single"/>
        </w:rPr>
        <w:tab/>
      </w:r>
      <w:r w:rsidR="00791D2A" w:rsidRPr="00791D2A">
        <w:rPr>
          <w:b/>
          <w:color w:val="732117" w:themeColor="accent2" w:themeShade="BF"/>
          <w:sz w:val="44"/>
          <w:szCs w:val="44"/>
          <w:u w:val="single"/>
        </w:rPr>
        <w:tab/>
      </w:r>
      <w:r w:rsidR="00791D2A" w:rsidRPr="00791D2A">
        <w:rPr>
          <w:b/>
          <w:color w:val="732117" w:themeColor="accent2" w:themeShade="BF"/>
          <w:sz w:val="44"/>
          <w:szCs w:val="44"/>
          <w:u w:val="single"/>
        </w:rPr>
        <w:tab/>
      </w:r>
      <w:r w:rsidR="00791D2A" w:rsidRPr="00791D2A">
        <w:rPr>
          <w:b/>
          <w:color w:val="732117" w:themeColor="accent2" w:themeShade="BF"/>
          <w:sz w:val="44"/>
          <w:szCs w:val="44"/>
          <w:u w:val="single"/>
        </w:rPr>
        <w:tab/>
      </w:r>
    </w:p>
    <w:p w:rsidR="00791D2A" w:rsidRDefault="00791D2A" w:rsidP="00E9564E">
      <w:pPr>
        <w:pStyle w:val="Signature"/>
        <w:rPr>
          <w:b/>
          <w:color w:val="732117" w:themeColor="accent2" w:themeShade="BF"/>
          <w:sz w:val="44"/>
          <w:szCs w:val="44"/>
        </w:rPr>
      </w:pPr>
      <w:r>
        <w:rPr>
          <w:b/>
          <w:color w:val="732117" w:themeColor="accent2" w:themeShade="BF"/>
          <w:sz w:val="44"/>
          <w:szCs w:val="44"/>
        </w:rPr>
        <w:tab/>
      </w:r>
      <w:r>
        <w:rPr>
          <w:b/>
          <w:color w:val="732117" w:themeColor="accent2" w:themeShade="BF"/>
          <w:sz w:val="44"/>
          <w:szCs w:val="44"/>
        </w:rPr>
        <w:tab/>
      </w:r>
      <w:r>
        <w:rPr>
          <w:b/>
          <w:color w:val="732117" w:themeColor="accent2" w:themeShade="BF"/>
          <w:sz w:val="44"/>
          <w:szCs w:val="44"/>
        </w:rPr>
        <w:tab/>
      </w:r>
      <w:r>
        <w:rPr>
          <w:b/>
          <w:color w:val="732117" w:themeColor="accent2" w:themeShade="BF"/>
          <w:sz w:val="44"/>
          <w:szCs w:val="44"/>
        </w:rPr>
        <w:tab/>
      </w:r>
    </w:p>
    <w:p w:rsidR="00791D2A" w:rsidRDefault="00791D2A" w:rsidP="00E9564E">
      <w:pPr>
        <w:pStyle w:val="Signature"/>
        <w:rPr>
          <w:b/>
          <w:color w:val="732117" w:themeColor="accent2" w:themeShade="BF"/>
          <w:sz w:val="44"/>
          <w:szCs w:val="44"/>
        </w:rPr>
      </w:pPr>
      <w:r w:rsidRPr="00791D2A">
        <w:rPr>
          <w:b/>
          <w:color w:val="732117" w:themeColor="accent2" w:themeShade="BF"/>
          <w:sz w:val="44"/>
          <w:szCs w:val="44"/>
          <w:u w:val="single"/>
        </w:rPr>
        <w:t>Introduction</w:t>
      </w:r>
      <w:r>
        <w:rPr>
          <w:b/>
          <w:color w:val="732117" w:themeColor="accent2" w:themeShade="BF"/>
          <w:sz w:val="44"/>
          <w:szCs w:val="44"/>
        </w:rPr>
        <w:t>:</w:t>
      </w:r>
    </w:p>
    <w:p w:rsidR="00476F49" w:rsidRPr="00A954EF" w:rsidRDefault="00476F49" w:rsidP="00FD279C">
      <w:pPr>
        <w:pStyle w:val="Signature"/>
        <w:rPr>
          <w:sz w:val="28"/>
          <w:szCs w:val="36"/>
        </w:rPr>
      </w:pPr>
      <w:r w:rsidRPr="00A954EF">
        <w:rPr>
          <w:sz w:val="28"/>
          <w:szCs w:val="36"/>
        </w:rPr>
        <w:t>Our project for this semester’s CSE 4407 System Analysis and Design Course is Automated Parking Management System. This software allows the user to park their vehicles in a systematic way in the parking lot by assigning a parking slot provided they insert the Vehicle Bluebook. The users receive a parking ticket at the time of parking and while leaving they receive a cash memo generated by the system in which they have to pay their parking bill. This parking bill is generated depending upon the time the car is parked.</w:t>
      </w:r>
    </w:p>
    <w:p w:rsidR="00476F49" w:rsidRDefault="00476F49" w:rsidP="00FD279C">
      <w:pPr>
        <w:pStyle w:val="Signature"/>
        <w:rPr>
          <w:sz w:val="36"/>
          <w:szCs w:val="36"/>
        </w:rPr>
      </w:pPr>
    </w:p>
    <w:p w:rsidR="00476F49" w:rsidRDefault="00476F49" w:rsidP="00FD279C">
      <w:pPr>
        <w:pStyle w:val="Signature"/>
        <w:rPr>
          <w:b/>
          <w:color w:val="4D160F" w:themeColor="accent2" w:themeShade="80"/>
          <w:sz w:val="44"/>
          <w:szCs w:val="44"/>
        </w:rPr>
      </w:pPr>
      <w:r w:rsidRPr="00B724E7">
        <w:rPr>
          <w:b/>
          <w:color w:val="4D160F" w:themeColor="accent2" w:themeShade="80"/>
          <w:sz w:val="44"/>
          <w:szCs w:val="44"/>
          <w:u w:val="single"/>
        </w:rPr>
        <w:t>Activity Planning</w:t>
      </w:r>
      <w:r w:rsidR="00B724E7">
        <w:rPr>
          <w:b/>
          <w:color w:val="4D160F" w:themeColor="accent2" w:themeShade="80"/>
          <w:sz w:val="44"/>
          <w:szCs w:val="44"/>
        </w:rPr>
        <w:t>:</w:t>
      </w:r>
    </w:p>
    <w:p w:rsidR="00B724E7" w:rsidRPr="00A954EF" w:rsidRDefault="00B724E7" w:rsidP="00FD279C">
      <w:pPr>
        <w:pStyle w:val="Signature"/>
        <w:rPr>
          <w:sz w:val="28"/>
          <w:szCs w:val="36"/>
        </w:rPr>
      </w:pPr>
      <w:r w:rsidRPr="00A954EF">
        <w:rPr>
          <w:sz w:val="28"/>
          <w:szCs w:val="36"/>
        </w:rPr>
        <w:t>The following table shows the list of activities along with their timings. Each activity is indicated by a character symbol which is used to show their sequence in the Gantt chart and the PERT diagram.</w:t>
      </w:r>
    </w:p>
    <w:p w:rsidR="00C51D07" w:rsidRPr="00C51D07" w:rsidRDefault="00C51D07" w:rsidP="00FD279C">
      <w:pPr>
        <w:pStyle w:val="Signature"/>
        <w:rPr>
          <w:sz w:val="32"/>
          <w:szCs w:val="36"/>
        </w:rPr>
      </w:pPr>
    </w:p>
    <w:p w:rsidR="00A954EF" w:rsidRDefault="00C51D07" w:rsidP="00FD279C">
      <w:pPr>
        <w:pStyle w:val="Signature"/>
        <w:rPr>
          <w:sz w:val="36"/>
          <w:szCs w:val="36"/>
        </w:rPr>
      </w:pPr>
      <w:r w:rsidRPr="00C51D07">
        <w:rPr>
          <w:noProof/>
          <w:sz w:val="36"/>
          <w:szCs w:val="36"/>
          <w:lang w:eastAsia="en-US" w:bidi="ar-SA"/>
        </w:rPr>
        <w:drawing>
          <wp:inline distT="0" distB="0" distL="0" distR="0">
            <wp:extent cx="6493118" cy="3443844"/>
            <wp:effectExtent l="0" t="0" r="0" b="0"/>
            <wp:docPr id="1" name="Picture 1" descr="C:\Users\ASUS\Desktop\Sad\activitypla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Sad\activityplaan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3329" cy="3512906"/>
                    </a:xfrm>
                    <a:prstGeom prst="rect">
                      <a:avLst/>
                    </a:prstGeom>
                    <a:noFill/>
                    <a:ln>
                      <a:noFill/>
                    </a:ln>
                  </pic:spPr>
                </pic:pic>
              </a:graphicData>
            </a:graphic>
          </wp:inline>
        </w:drawing>
      </w:r>
    </w:p>
    <w:p w:rsidR="00A954EF" w:rsidRDefault="00A954EF" w:rsidP="00FD279C">
      <w:pPr>
        <w:pStyle w:val="Signature"/>
        <w:rPr>
          <w:b/>
          <w:color w:val="4D160F" w:themeColor="accent2" w:themeShade="80"/>
          <w:sz w:val="44"/>
          <w:szCs w:val="44"/>
          <w:u w:val="single"/>
        </w:rPr>
      </w:pPr>
    </w:p>
    <w:p w:rsidR="00B724E7" w:rsidRPr="00A954EF" w:rsidRDefault="00C51D07" w:rsidP="00FD279C">
      <w:pPr>
        <w:pStyle w:val="Signature"/>
        <w:rPr>
          <w:sz w:val="36"/>
          <w:szCs w:val="36"/>
        </w:rPr>
      </w:pPr>
      <w:r>
        <w:rPr>
          <w:b/>
          <w:color w:val="4D160F" w:themeColor="accent2" w:themeShade="80"/>
          <w:sz w:val="44"/>
          <w:szCs w:val="44"/>
          <w:u w:val="single"/>
        </w:rPr>
        <w:lastRenderedPageBreak/>
        <w:t>Gantt Chart</w:t>
      </w:r>
      <w:r>
        <w:rPr>
          <w:b/>
          <w:color w:val="4D160F" w:themeColor="accent2" w:themeShade="80"/>
          <w:sz w:val="44"/>
          <w:szCs w:val="44"/>
        </w:rPr>
        <w:t>:</w:t>
      </w:r>
    </w:p>
    <w:p w:rsidR="00C51D07" w:rsidRPr="00A954EF" w:rsidRDefault="00C51D07" w:rsidP="00FD279C">
      <w:pPr>
        <w:pStyle w:val="Signature"/>
        <w:rPr>
          <w:sz w:val="28"/>
          <w:szCs w:val="36"/>
        </w:rPr>
      </w:pPr>
      <w:r w:rsidRPr="00A954EF">
        <w:rPr>
          <w:sz w:val="28"/>
          <w:szCs w:val="36"/>
        </w:rPr>
        <w:t>The Gantt chart shows the sequence and the estimated start and end time of the activities that have been listed in the Activity Planning table. The horizontal axis represents duration in weeks</w:t>
      </w:r>
      <w:r w:rsidR="005847ED" w:rsidRPr="00A954EF">
        <w:rPr>
          <w:sz w:val="28"/>
          <w:szCs w:val="36"/>
        </w:rPr>
        <w:t xml:space="preserve"> and the vertical axis represents the numerous tasks that need to be carried out over the time period. Different tasks require different amount of time </w:t>
      </w:r>
      <w:r w:rsidR="00A954EF" w:rsidRPr="00A954EF">
        <w:rPr>
          <w:sz w:val="28"/>
          <w:szCs w:val="36"/>
        </w:rPr>
        <w:t>it</w:t>
      </w:r>
      <w:r w:rsidR="005847ED" w:rsidRPr="00A954EF">
        <w:rPr>
          <w:sz w:val="28"/>
          <w:szCs w:val="36"/>
        </w:rPr>
        <w:t xml:space="preserve"> is a very efficient method for planning out concurrent activities as well simultaneous activities </w:t>
      </w:r>
    </w:p>
    <w:p w:rsidR="003D165E" w:rsidRDefault="001D45B0" w:rsidP="00FD279C">
      <w:pPr>
        <w:pStyle w:val="Signature"/>
        <w:rPr>
          <w:noProof/>
          <w:sz w:val="32"/>
          <w:szCs w:val="36"/>
          <w:lang w:eastAsia="en-US" w:bidi="ar-SA"/>
        </w:rPr>
      </w:pPr>
      <w:r w:rsidRPr="003817F8">
        <w:rPr>
          <w:noProof/>
          <w:lang w:eastAsia="en-US" w:bidi="ar-SA"/>
        </w:rPr>
        <w:drawing>
          <wp:inline distT="0" distB="0" distL="0" distR="0">
            <wp:extent cx="47625" cy="23495"/>
            <wp:effectExtent l="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 cy="23495"/>
                    </a:xfrm>
                    <a:prstGeom prst="rect">
                      <a:avLst/>
                    </a:prstGeom>
                    <a:noFill/>
                    <a:ln>
                      <a:noFill/>
                    </a:ln>
                  </pic:spPr>
                </pic:pic>
              </a:graphicData>
            </a:graphic>
          </wp:inline>
        </w:drawing>
      </w:r>
      <w:r w:rsidR="00A954EF">
        <w:rPr>
          <w:noProof/>
          <w:sz w:val="32"/>
          <w:szCs w:val="36"/>
          <w:lang w:eastAsia="en-US" w:bidi="ar-SA"/>
        </w:rPr>
        <w:drawing>
          <wp:inline distT="0" distB="0" distL="0" distR="0">
            <wp:extent cx="47625" cy="23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 cy="23495"/>
                    </a:xfrm>
                    <a:prstGeom prst="rect">
                      <a:avLst/>
                    </a:prstGeom>
                    <a:noFill/>
                    <a:ln>
                      <a:noFill/>
                    </a:ln>
                  </pic:spPr>
                </pic:pic>
              </a:graphicData>
            </a:graphic>
          </wp:inline>
        </w:drawing>
      </w:r>
      <w:r w:rsidR="00A954EF">
        <w:rPr>
          <w:noProof/>
          <w:sz w:val="32"/>
          <w:szCs w:val="36"/>
          <w:lang w:eastAsia="en-US" w:bidi="ar-SA"/>
        </w:rPr>
        <w:drawing>
          <wp:inline distT="0" distB="0" distL="0" distR="0">
            <wp:extent cx="47625" cy="2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 cy="23495"/>
                    </a:xfrm>
                    <a:prstGeom prst="rect">
                      <a:avLst/>
                    </a:prstGeom>
                    <a:noFill/>
                    <a:ln>
                      <a:noFill/>
                    </a:ln>
                  </pic:spPr>
                </pic:pic>
              </a:graphicData>
            </a:graphic>
          </wp:inline>
        </w:drawing>
      </w:r>
      <w:r w:rsidR="00A954EF" w:rsidRPr="00A954EF">
        <w:rPr>
          <w:noProof/>
          <w:sz w:val="32"/>
          <w:szCs w:val="36"/>
          <w:lang w:eastAsia="en-US" w:bidi="ar-SA"/>
        </w:rPr>
        <w:drawing>
          <wp:inline distT="0" distB="0" distL="0" distR="0">
            <wp:extent cx="5943600" cy="3058452"/>
            <wp:effectExtent l="0" t="0" r="0" b="0"/>
            <wp:docPr id="6" name="Picture 6" descr="C:\Users\ASUS\Desktop\Sad\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Sad\gan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8452"/>
                    </a:xfrm>
                    <a:prstGeom prst="rect">
                      <a:avLst/>
                    </a:prstGeom>
                    <a:noFill/>
                    <a:ln>
                      <a:noFill/>
                    </a:ln>
                  </pic:spPr>
                </pic:pic>
              </a:graphicData>
            </a:graphic>
          </wp:inline>
        </w:drawing>
      </w:r>
    </w:p>
    <w:p w:rsidR="00A954EF" w:rsidRDefault="00A954EF" w:rsidP="00FD279C">
      <w:pPr>
        <w:pStyle w:val="Signature"/>
        <w:rPr>
          <w:b/>
          <w:color w:val="4D160F" w:themeColor="accent2" w:themeShade="80"/>
          <w:sz w:val="44"/>
          <w:szCs w:val="44"/>
          <w:u w:val="single"/>
        </w:rPr>
      </w:pPr>
    </w:p>
    <w:p w:rsidR="00A954EF" w:rsidRDefault="00A954EF" w:rsidP="00FD279C">
      <w:pPr>
        <w:pStyle w:val="Signature"/>
        <w:rPr>
          <w:b/>
          <w:color w:val="4D160F" w:themeColor="accent2" w:themeShade="80"/>
          <w:sz w:val="44"/>
          <w:szCs w:val="44"/>
        </w:rPr>
      </w:pPr>
      <w:r>
        <w:rPr>
          <w:b/>
          <w:color w:val="4D160F" w:themeColor="accent2" w:themeShade="80"/>
          <w:sz w:val="44"/>
          <w:szCs w:val="44"/>
          <w:u w:val="single"/>
        </w:rPr>
        <w:t>PERT DIAGRAM</w:t>
      </w:r>
      <w:r>
        <w:rPr>
          <w:b/>
          <w:color w:val="4D160F" w:themeColor="accent2" w:themeShade="80"/>
          <w:sz w:val="44"/>
          <w:szCs w:val="44"/>
        </w:rPr>
        <w:t>:</w:t>
      </w:r>
    </w:p>
    <w:p w:rsidR="00A93F44" w:rsidRDefault="00A954EF" w:rsidP="00FD279C">
      <w:pPr>
        <w:pStyle w:val="Signature"/>
        <w:rPr>
          <w:sz w:val="28"/>
          <w:szCs w:val="32"/>
        </w:rPr>
      </w:pPr>
      <w:r w:rsidRPr="00A954EF">
        <w:rPr>
          <w:sz w:val="28"/>
          <w:szCs w:val="32"/>
        </w:rPr>
        <w:t>The PERT diagram is a convenient tool for displaying the sequence of activities and the maximum duration that may be required in order to complete a project. The maximum duration can be found by determining the Critical path.</w:t>
      </w:r>
      <w:r w:rsidR="00A93F44">
        <w:rPr>
          <w:sz w:val="28"/>
          <w:szCs w:val="32"/>
        </w:rPr>
        <w:t xml:space="preserve"> The Critical path is ABDEFGH.</w:t>
      </w:r>
    </w:p>
    <w:p w:rsidR="00A93F44" w:rsidRPr="00A954EF" w:rsidRDefault="00A93F44" w:rsidP="00FD279C">
      <w:pPr>
        <w:pStyle w:val="Signature"/>
        <w:rPr>
          <w:sz w:val="28"/>
          <w:szCs w:val="32"/>
        </w:rPr>
      </w:pPr>
      <w:r w:rsidRPr="00A954EF">
        <w:rPr>
          <w:noProof/>
          <w:sz w:val="28"/>
          <w:szCs w:val="32"/>
          <w:lang w:eastAsia="en-US" w:bidi="ar-SA"/>
        </w:rPr>
        <w:drawing>
          <wp:inline distT="0" distB="0" distL="0" distR="0">
            <wp:extent cx="5943600" cy="2077756"/>
            <wp:effectExtent l="0" t="0" r="0" b="0"/>
            <wp:docPr id="7" name="Picture 7" descr="C:\Users\ASUS\Desktop\Sad\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Sad\pe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77756"/>
                    </a:xfrm>
                    <a:prstGeom prst="rect">
                      <a:avLst/>
                    </a:prstGeom>
                    <a:noFill/>
                    <a:ln>
                      <a:noFill/>
                    </a:ln>
                  </pic:spPr>
                </pic:pic>
              </a:graphicData>
            </a:graphic>
          </wp:inline>
        </w:drawing>
      </w:r>
    </w:p>
    <w:p w:rsidR="00A954EF" w:rsidRDefault="00A93F44" w:rsidP="00FD279C">
      <w:pPr>
        <w:pStyle w:val="Signature"/>
        <w:rPr>
          <w:b/>
          <w:color w:val="4D160F" w:themeColor="accent2" w:themeShade="80"/>
          <w:sz w:val="44"/>
          <w:szCs w:val="44"/>
          <w:u w:val="single"/>
        </w:rPr>
      </w:pPr>
      <w:r w:rsidRPr="00A93F44">
        <w:rPr>
          <w:b/>
          <w:color w:val="4D160F" w:themeColor="accent2" w:themeShade="80"/>
          <w:sz w:val="44"/>
          <w:szCs w:val="44"/>
          <w:u w:val="single"/>
        </w:rPr>
        <w:lastRenderedPageBreak/>
        <w:t>DATA FLOW DIAGRAMS</w:t>
      </w:r>
      <w:r w:rsidRPr="00A93F44">
        <w:rPr>
          <w:b/>
          <w:color w:val="4D160F" w:themeColor="accent2" w:themeShade="80"/>
          <w:sz w:val="44"/>
          <w:szCs w:val="44"/>
          <w:u w:val="single"/>
        </w:rPr>
        <w:tab/>
      </w:r>
      <w:r>
        <w:rPr>
          <w:b/>
          <w:color w:val="4D160F" w:themeColor="accent2" w:themeShade="80"/>
          <w:sz w:val="44"/>
          <w:szCs w:val="44"/>
          <w:u w:val="single"/>
        </w:rPr>
        <w:tab/>
      </w:r>
      <w:r>
        <w:rPr>
          <w:b/>
          <w:color w:val="4D160F" w:themeColor="accent2" w:themeShade="80"/>
          <w:sz w:val="44"/>
          <w:szCs w:val="44"/>
          <w:u w:val="single"/>
        </w:rPr>
        <w:tab/>
      </w:r>
      <w:r>
        <w:rPr>
          <w:b/>
          <w:color w:val="4D160F" w:themeColor="accent2" w:themeShade="80"/>
          <w:sz w:val="44"/>
          <w:szCs w:val="44"/>
          <w:u w:val="single"/>
        </w:rPr>
        <w:tab/>
      </w:r>
    </w:p>
    <w:p w:rsidR="00A954EF" w:rsidRPr="00EF2315" w:rsidRDefault="00A93F44" w:rsidP="00FD279C">
      <w:pPr>
        <w:pStyle w:val="Signature"/>
        <w:rPr>
          <w:sz w:val="26"/>
          <w:szCs w:val="26"/>
        </w:rPr>
      </w:pPr>
      <w:r w:rsidRPr="00EF2315">
        <w:rPr>
          <w:sz w:val="28"/>
          <w:szCs w:val="28"/>
        </w:rPr>
        <w:t>Data flow Diagrams graphically characterize the data flows and processes in a system. The Context Diagram is the highest level in a Data Flow Diagram. And the Diagram 0 is the explosion of the Context Diagram. These two diagrams are given below</w:t>
      </w:r>
      <w:r w:rsidRPr="00EF2315">
        <w:rPr>
          <w:sz w:val="26"/>
          <w:szCs w:val="26"/>
        </w:rPr>
        <w:t>:</w:t>
      </w:r>
    </w:p>
    <w:p w:rsidR="00A93F44" w:rsidRPr="00EF2315" w:rsidRDefault="00A93F44" w:rsidP="00FD279C">
      <w:pPr>
        <w:pStyle w:val="Signature"/>
        <w:rPr>
          <w:b/>
          <w:color w:val="4D160F" w:themeColor="accent2" w:themeShade="80"/>
          <w:sz w:val="40"/>
          <w:szCs w:val="44"/>
          <w:u w:val="single"/>
        </w:rPr>
      </w:pPr>
      <w:r w:rsidRPr="00EF2315">
        <w:rPr>
          <w:b/>
          <w:color w:val="4D160F" w:themeColor="accent2" w:themeShade="80"/>
          <w:sz w:val="40"/>
          <w:szCs w:val="44"/>
          <w:u w:val="single"/>
        </w:rPr>
        <w:t>Context diagram:</w:t>
      </w:r>
    </w:p>
    <w:p w:rsidR="00A93F44" w:rsidRDefault="00A93F44" w:rsidP="00FD279C">
      <w:pPr>
        <w:pStyle w:val="Signature"/>
        <w:rPr>
          <w:b/>
          <w:color w:val="4D160F" w:themeColor="accent2" w:themeShade="80"/>
          <w:sz w:val="40"/>
          <w:szCs w:val="44"/>
        </w:rPr>
      </w:pPr>
      <w:r w:rsidRPr="00EF2315">
        <w:rPr>
          <w:b/>
          <w:noProof/>
          <w:color w:val="4D160F" w:themeColor="accent2" w:themeShade="80"/>
          <w:sz w:val="44"/>
          <w:szCs w:val="44"/>
          <w:lang w:eastAsia="en-US" w:bidi="ar-SA"/>
        </w:rPr>
        <w:drawing>
          <wp:inline distT="0" distB="0" distL="0" distR="0">
            <wp:extent cx="5943600" cy="3024204"/>
            <wp:effectExtent l="0" t="0" r="0" b="0"/>
            <wp:docPr id="8" name="Picture 8" descr="C:\Users\ASUS\Desktop\Sad\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Sad\contex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24204"/>
                    </a:xfrm>
                    <a:prstGeom prst="rect">
                      <a:avLst/>
                    </a:prstGeom>
                    <a:noFill/>
                    <a:ln>
                      <a:noFill/>
                    </a:ln>
                  </pic:spPr>
                </pic:pic>
              </a:graphicData>
            </a:graphic>
          </wp:inline>
        </w:drawing>
      </w:r>
    </w:p>
    <w:p w:rsidR="00EF2315" w:rsidRDefault="00EF2315" w:rsidP="00FD279C">
      <w:pPr>
        <w:pStyle w:val="Signature"/>
        <w:rPr>
          <w:b/>
          <w:color w:val="4D160F" w:themeColor="accent2" w:themeShade="80"/>
          <w:sz w:val="40"/>
          <w:szCs w:val="44"/>
        </w:rPr>
      </w:pPr>
      <w:r w:rsidRPr="00EF2315">
        <w:rPr>
          <w:b/>
          <w:color w:val="4D160F" w:themeColor="accent2" w:themeShade="80"/>
          <w:sz w:val="40"/>
          <w:szCs w:val="44"/>
          <w:u w:val="single"/>
        </w:rPr>
        <w:t>Diagram 0</w:t>
      </w:r>
      <w:r w:rsidRPr="00EF2315">
        <w:rPr>
          <w:b/>
          <w:noProof/>
          <w:color w:val="4D160F" w:themeColor="accent2" w:themeShade="80"/>
          <w:sz w:val="40"/>
          <w:szCs w:val="44"/>
          <w:lang w:eastAsia="en-US" w:bidi="ar-SA"/>
        </w:rPr>
        <w:drawing>
          <wp:inline distT="0" distB="0" distL="0" distR="0">
            <wp:extent cx="5943600" cy="3190644"/>
            <wp:effectExtent l="0" t="0" r="0" b="0"/>
            <wp:docPr id="9" name="Picture 9" descr="C:\Users\ASUS\Desktop\Sad\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Sad\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0644"/>
                    </a:xfrm>
                    <a:prstGeom prst="rect">
                      <a:avLst/>
                    </a:prstGeom>
                    <a:noFill/>
                    <a:ln>
                      <a:noFill/>
                    </a:ln>
                  </pic:spPr>
                </pic:pic>
              </a:graphicData>
            </a:graphic>
          </wp:inline>
        </w:drawing>
      </w:r>
    </w:p>
    <w:p w:rsidR="00A93F44" w:rsidRDefault="00EF2315" w:rsidP="00FD279C">
      <w:pPr>
        <w:pStyle w:val="Signature"/>
        <w:rPr>
          <w:b/>
          <w:color w:val="4D160F" w:themeColor="accent2" w:themeShade="80"/>
          <w:sz w:val="44"/>
          <w:szCs w:val="44"/>
          <w:u w:val="single"/>
        </w:rPr>
      </w:pPr>
      <w:r>
        <w:rPr>
          <w:b/>
          <w:color w:val="4D160F" w:themeColor="accent2" w:themeShade="80"/>
          <w:sz w:val="44"/>
          <w:szCs w:val="44"/>
          <w:u w:val="single"/>
        </w:rPr>
        <w:lastRenderedPageBreak/>
        <w:t xml:space="preserve">                             UML DIAGRAMS</w:t>
      </w:r>
      <w:r>
        <w:rPr>
          <w:b/>
          <w:color w:val="4D160F" w:themeColor="accent2" w:themeShade="80"/>
          <w:sz w:val="44"/>
          <w:szCs w:val="44"/>
          <w:u w:val="single"/>
        </w:rPr>
        <w:tab/>
      </w:r>
      <w:r>
        <w:rPr>
          <w:b/>
          <w:color w:val="4D160F" w:themeColor="accent2" w:themeShade="80"/>
          <w:sz w:val="44"/>
          <w:szCs w:val="44"/>
          <w:u w:val="single"/>
        </w:rPr>
        <w:tab/>
      </w:r>
      <w:r>
        <w:rPr>
          <w:b/>
          <w:color w:val="4D160F" w:themeColor="accent2" w:themeShade="80"/>
          <w:sz w:val="44"/>
          <w:szCs w:val="44"/>
          <w:u w:val="single"/>
        </w:rPr>
        <w:tab/>
      </w:r>
      <w:r>
        <w:rPr>
          <w:b/>
          <w:color w:val="4D160F" w:themeColor="accent2" w:themeShade="80"/>
          <w:sz w:val="44"/>
          <w:szCs w:val="44"/>
          <w:u w:val="single"/>
        </w:rPr>
        <w:tab/>
      </w:r>
      <w:r>
        <w:rPr>
          <w:b/>
          <w:color w:val="4D160F" w:themeColor="accent2" w:themeShade="80"/>
          <w:sz w:val="44"/>
          <w:szCs w:val="44"/>
          <w:u w:val="single"/>
        </w:rPr>
        <w:tab/>
      </w:r>
    </w:p>
    <w:p w:rsidR="00EF2315" w:rsidRDefault="00EF2315" w:rsidP="00FD279C">
      <w:pPr>
        <w:pStyle w:val="Signature"/>
        <w:rPr>
          <w:sz w:val="28"/>
          <w:szCs w:val="28"/>
        </w:rPr>
      </w:pPr>
      <w:r>
        <w:rPr>
          <w:sz w:val="28"/>
          <w:szCs w:val="28"/>
        </w:rPr>
        <w:t>UML diagrams provide a standardized set</w:t>
      </w:r>
      <w:r w:rsidR="00EF4B88">
        <w:rPr>
          <w:sz w:val="28"/>
          <w:szCs w:val="28"/>
        </w:rPr>
        <w:t xml:space="preserve"> o</w:t>
      </w:r>
      <w:r>
        <w:rPr>
          <w:sz w:val="28"/>
          <w:szCs w:val="28"/>
        </w:rPr>
        <w:t xml:space="preserve">f tools to document the analysis and design of a software system. UML diagrams include the Case diagram </w:t>
      </w:r>
      <w:r w:rsidR="00230E7B">
        <w:rPr>
          <w:sz w:val="28"/>
          <w:szCs w:val="28"/>
        </w:rPr>
        <w:t>and other diagrams that are derived from the Use Case diagram, such as Activity diagram and Sequence diagram.</w:t>
      </w:r>
    </w:p>
    <w:p w:rsidR="00230E7B" w:rsidRPr="001D45B0" w:rsidRDefault="00230E7B" w:rsidP="00FD279C">
      <w:pPr>
        <w:pStyle w:val="Signature"/>
        <w:rPr>
          <w:b/>
          <w:color w:val="4D160F" w:themeColor="accent2" w:themeShade="80"/>
          <w:sz w:val="40"/>
          <w:szCs w:val="40"/>
        </w:rPr>
      </w:pPr>
      <w:r w:rsidRPr="001D45B0">
        <w:rPr>
          <w:b/>
          <w:color w:val="4D160F" w:themeColor="accent2" w:themeShade="80"/>
          <w:sz w:val="40"/>
          <w:szCs w:val="40"/>
        </w:rPr>
        <w:t xml:space="preserve">Use Case Diagram: </w:t>
      </w:r>
    </w:p>
    <w:p w:rsidR="00230E7B" w:rsidRPr="00230E7B" w:rsidRDefault="00230E7B" w:rsidP="00FD279C">
      <w:pPr>
        <w:pStyle w:val="Signature"/>
        <w:rPr>
          <w:color w:val="4D160F" w:themeColor="accent2" w:themeShade="80"/>
          <w:sz w:val="40"/>
          <w:szCs w:val="40"/>
        </w:rPr>
      </w:pPr>
      <w:r w:rsidRPr="00230E7B">
        <w:rPr>
          <w:noProof/>
          <w:color w:val="4D160F" w:themeColor="accent2" w:themeShade="80"/>
          <w:sz w:val="40"/>
          <w:szCs w:val="40"/>
          <w:lang w:eastAsia="en-US" w:bidi="ar-SA"/>
        </w:rPr>
        <w:drawing>
          <wp:inline distT="0" distB="0" distL="0" distR="0">
            <wp:extent cx="5942139" cy="3158837"/>
            <wp:effectExtent l="0" t="0" r="0" b="0"/>
            <wp:docPr id="10" name="Picture 10" descr="C:\Users\ASUS\Desktop\Sa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Sad\use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8409" cy="3178118"/>
                    </a:xfrm>
                    <a:prstGeom prst="rect">
                      <a:avLst/>
                    </a:prstGeom>
                    <a:noFill/>
                    <a:ln>
                      <a:noFill/>
                    </a:ln>
                  </pic:spPr>
                </pic:pic>
              </a:graphicData>
            </a:graphic>
          </wp:inline>
        </w:drawing>
      </w:r>
    </w:p>
    <w:p w:rsidR="00A954EF" w:rsidRDefault="00230E7B" w:rsidP="00FD279C">
      <w:pPr>
        <w:pStyle w:val="Signature"/>
        <w:rPr>
          <w:b/>
          <w:color w:val="4D160F" w:themeColor="accent2" w:themeShade="80"/>
          <w:sz w:val="44"/>
          <w:szCs w:val="44"/>
        </w:rPr>
      </w:pPr>
      <w:r w:rsidRPr="00230E7B">
        <w:rPr>
          <w:b/>
          <w:noProof/>
          <w:color w:val="4D160F" w:themeColor="accent2" w:themeShade="80"/>
          <w:sz w:val="44"/>
          <w:szCs w:val="44"/>
          <w:lang w:eastAsia="en-US" w:bidi="ar-SA"/>
        </w:rPr>
        <w:drawing>
          <wp:inline distT="0" distB="0" distL="0" distR="0">
            <wp:extent cx="4880610" cy="3396343"/>
            <wp:effectExtent l="0" t="0" r="0" b="0"/>
            <wp:docPr id="11" name="Picture 11" descr="C:\Users\ASUS\Desktop\Sa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Sad\usecas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610" cy="3396343"/>
                    </a:xfrm>
                    <a:prstGeom prst="rect">
                      <a:avLst/>
                    </a:prstGeom>
                    <a:noFill/>
                    <a:ln>
                      <a:noFill/>
                    </a:ln>
                  </pic:spPr>
                </pic:pic>
              </a:graphicData>
            </a:graphic>
          </wp:inline>
        </w:drawing>
      </w:r>
    </w:p>
    <w:p w:rsidR="00230E7B" w:rsidRDefault="00230E7B" w:rsidP="00FD279C">
      <w:pPr>
        <w:pStyle w:val="Signature"/>
        <w:rPr>
          <w:b/>
          <w:color w:val="4D160F" w:themeColor="accent2" w:themeShade="80"/>
          <w:sz w:val="44"/>
          <w:szCs w:val="44"/>
        </w:rPr>
      </w:pPr>
      <w:r w:rsidRPr="00230E7B">
        <w:rPr>
          <w:b/>
          <w:noProof/>
          <w:color w:val="4D160F" w:themeColor="accent2" w:themeShade="80"/>
          <w:sz w:val="44"/>
          <w:szCs w:val="44"/>
          <w:lang w:eastAsia="en-US" w:bidi="ar-SA"/>
        </w:rPr>
        <w:lastRenderedPageBreak/>
        <w:drawing>
          <wp:inline distT="0" distB="0" distL="0" distR="0">
            <wp:extent cx="5943600" cy="2898975"/>
            <wp:effectExtent l="0" t="0" r="0" b="0"/>
            <wp:docPr id="12" name="Picture 12" descr="C:\Users\ASUS\Desktop\Sad\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Sad\usecas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8975"/>
                    </a:xfrm>
                    <a:prstGeom prst="rect">
                      <a:avLst/>
                    </a:prstGeom>
                    <a:noFill/>
                    <a:ln>
                      <a:noFill/>
                    </a:ln>
                  </pic:spPr>
                </pic:pic>
              </a:graphicData>
            </a:graphic>
          </wp:inline>
        </w:drawing>
      </w:r>
    </w:p>
    <w:p w:rsidR="001D45B0" w:rsidRDefault="001D45B0" w:rsidP="00FD279C">
      <w:pPr>
        <w:pStyle w:val="Signature"/>
        <w:rPr>
          <w:b/>
          <w:color w:val="4D160F" w:themeColor="accent2" w:themeShade="80"/>
          <w:sz w:val="40"/>
          <w:szCs w:val="36"/>
        </w:rPr>
      </w:pPr>
    </w:p>
    <w:p w:rsidR="001D45B0" w:rsidRDefault="001D45B0" w:rsidP="00FD279C">
      <w:pPr>
        <w:pStyle w:val="Signature"/>
        <w:rPr>
          <w:b/>
          <w:color w:val="4D160F" w:themeColor="accent2" w:themeShade="80"/>
          <w:sz w:val="40"/>
          <w:szCs w:val="36"/>
        </w:rPr>
      </w:pPr>
    </w:p>
    <w:p w:rsidR="001D45B0" w:rsidRDefault="001D45B0" w:rsidP="00FD279C">
      <w:pPr>
        <w:pStyle w:val="Signature"/>
        <w:rPr>
          <w:b/>
          <w:color w:val="4D160F" w:themeColor="accent2" w:themeShade="80"/>
          <w:sz w:val="40"/>
          <w:szCs w:val="36"/>
        </w:rPr>
      </w:pPr>
      <w:r>
        <w:rPr>
          <w:b/>
          <w:color w:val="4D160F" w:themeColor="accent2" w:themeShade="80"/>
          <w:sz w:val="40"/>
          <w:szCs w:val="36"/>
        </w:rPr>
        <w:t>Class Diagram:</w:t>
      </w:r>
    </w:p>
    <w:p w:rsidR="001D45B0" w:rsidRDefault="001D45B0" w:rsidP="00FD279C">
      <w:pPr>
        <w:pStyle w:val="Signature"/>
        <w:rPr>
          <w:b/>
          <w:color w:val="4D160F" w:themeColor="accent2" w:themeShade="80"/>
          <w:sz w:val="40"/>
          <w:szCs w:val="36"/>
        </w:rPr>
      </w:pPr>
      <w:r w:rsidRPr="001D45B0">
        <w:rPr>
          <w:b/>
          <w:noProof/>
          <w:color w:val="4D160F" w:themeColor="accent2" w:themeShade="80"/>
          <w:sz w:val="40"/>
          <w:szCs w:val="36"/>
          <w:lang w:eastAsia="en-US" w:bidi="ar-SA"/>
        </w:rPr>
        <w:drawing>
          <wp:inline distT="0" distB="0" distL="0" distR="0">
            <wp:extent cx="5943600" cy="3409478"/>
            <wp:effectExtent l="0" t="0" r="0" b="0"/>
            <wp:docPr id="13" name="Picture 13" descr="C:\Users\ASUS\Desktop\Sa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Sad\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9478"/>
                    </a:xfrm>
                    <a:prstGeom prst="rect">
                      <a:avLst/>
                    </a:prstGeom>
                    <a:noFill/>
                    <a:ln>
                      <a:noFill/>
                    </a:ln>
                  </pic:spPr>
                </pic:pic>
              </a:graphicData>
            </a:graphic>
          </wp:inline>
        </w:drawing>
      </w:r>
    </w:p>
    <w:p w:rsidR="008B591F" w:rsidRDefault="008B591F" w:rsidP="00FD279C">
      <w:pPr>
        <w:pStyle w:val="Signature"/>
        <w:rPr>
          <w:b/>
          <w:color w:val="4D160F" w:themeColor="accent2" w:themeShade="80"/>
          <w:sz w:val="40"/>
          <w:szCs w:val="36"/>
        </w:rPr>
      </w:pPr>
    </w:p>
    <w:p w:rsidR="008B591F" w:rsidRDefault="008B591F" w:rsidP="00FD279C">
      <w:pPr>
        <w:pStyle w:val="Signature"/>
        <w:rPr>
          <w:b/>
          <w:color w:val="4D160F" w:themeColor="accent2" w:themeShade="80"/>
          <w:sz w:val="40"/>
          <w:szCs w:val="36"/>
        </w:rPr>
      </w:pPr>
    </w:p>
    <w:p w:rsidR="008B591F" w:rsidRDefault="008B591F" w:rsidP="00FD279C">
      <w:pPr>
        <w:pStyle w:val="Signature"/>
        <w:rPr>
          <w:b/>
          <w:color w:val="4D160F" w:themeColor="accent2" w:themeShade="80"/>
          <w:sz w:val="40"/>
          <w:szCs w:val="44"/>
        </w:rPr>
      </w:pPr>
      <w:r>
        <w:rPr>
          <w:b/>
          <w:color w:val="4D160F" w:themeColor="accent2" w:themeShade="80"/>
          <w:sz w:val="40"/>
          <w:szCs w:val="44"/>
        </w:rPr>
        <w:lastRenderedPageBreak/>
        <w:t>Sequence Diagram:</w:t>
      </w:r>
    </w:p>
    <w:p w:rsidR="008B591F" w:rsidRDefault="008B591F" w:rsidP="00FD279C">
      <w:pPr>
        <w:pStyle w:val="Signature"/>
        <w:rPr>
          <w:sz w:val="28"/>
          <w:szCs w:val="44"/>
        </w:rPr>
      </w:pPr>
      <w:r>
        <w:rPr>
          <w:sz w:val="28"/>
          <w:szCs w:val="44"/>
        </w:rPr>
        <w:t>Sequence Diagrams illustrates successions of interactions between classes or object instances over time. The sequence diagram of our project is given below.</w:t>
      </w:r>
    </w:p>
    <w:p w:rsidR="008B591F" w:rsidRDefault="008B591F" w:rsidP="00FD279C">
      <w:pPr>
        <w:pStyle w:val="Signature"/>
        <w:rPr>
          <w:sz w:val="28"/>
          <w:szCs w:val="44"/>
        </w:rPr>
      </w:pPr>
      <w:r>
        <w:rPr>
          <w:noProof/>
          <w:sz w:val="28"/>
          <w:szCs w:val="44"/>
          <w:lang w:eastAsia="en-US" w:bidi="ar-SA"/>
        </w:rPr>
        <w:drawing>
          <wp:inline distT="0" distB="0" distL="0" distR="0">
            <wp:extent cx="5939823" cy="3384468"/>
            <wp:effectExtent l="19050" t="0" r="3777" b="0"/>
            <wp:docPr id="2" name="Picture 2" descr="C:\Users\ASUS\Desktop\Sad\sequ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Sad\sequence1.png"/>
                    <pic:cNvPicPr>
                      <a:picLocks noChangeAspect="1" noChangeArrowheads="1"/>
                    </pic:cNvPicPr>
                  </pic:nvPicPr>
                  <pic:blipFill>
                    <a:blip r:embed="rId20"/>
                    <a:srcRect/>
                    <a:stretch>
                      <a:fillRect/>
                    </a:stretch>
                  </pic:blipFill>
                  <pic:spPr bwMode="auto">
                    <a:xfrm>
                      <a:off x="0" y="0"/>
                      <a:ext cx="5943600" cy="3386620"/>
                    </a:xfrm>
                    <a:prstGeom prst="rect">
                      <a:avLst/>
                    </a:prstGeom>
                    <a:noFill/>
                    <a:ln w="9525">
                      <a:noFill/>
                      <a:miter lim="800000"/>
                      <a:headEnd/>
                      <a:tailEnd/>
                    </a:ln>
                  </pic:spPr>
                </pic:pic>
              </a:graphicData>
            </a:graphic>
          </wp:inline>
        </w:drawing>
      </w:r>
    </w:p>
    <w:p w:rsidR="008B591F" w:rsidRDefault="008B591F" w:rsidP="00FD279C">
      <w:pPr>
        <w:pStyle w:val="Signature"/>
        <w:rPr>
          <w:sz w:val="28"/>
          <w:szCs w:val="44"/>
        </w:rPr>
      </w:pPr>
    </w:p>
    <w:p w:rsidR="008B591F" w:rsidRDefault="008B591F" w:rsidP="00FD279C">
      <w:pPr>
        <w:pStyle w:val="Signature"/>
        <w:rPr>
          <w:sz w:val="28"/>
          <w:szCs w:val="44"/>
        </w:rPr>
      </w:pPr>
    </w:p>
    <w:p w:rsidR="008B591F" w:rsidRPr="008B591F" w:rsidRDefault="008B591F" w:rsidP="00FD279C">
      <w:pPr>
        <w:pStyle w:val="Signature"/>
        <w:rPr>
          <w:sz w:val="28"/>
          <w:szCs w:val="44"/>
        </w:rPr>
      </w:pPr>
      <w:r>
        <w:rPr>
          <w:noProof/>
          <w:sz w:val="28"/>
          <w:szCs w:val="44"/>
          <w:lang w:eastAsia="en-US" w:bidi="ar-SA"/>
        </w:rPr>
        <w:drawing>
          <wp:inline distT="0" distB="0" distL="0" distR="0">
            <wp:extent cx="5937918" cy="3312862"/>
            <wp:effectExtent l="19050" t="0" r="5682" b="0"/>
            <wp:docPr id="3" name="Picture 3" descr="C:\Users\ASUS\Desktop\Sad\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Sad\sequence2.png"/>
                    <pic:cNvPicPr>
                      <a:picLocks noChangeAspect="1" noChangeArrowheads="1"/>
                    </pic:cNvPicPr>
                  </pic:nvPicPr>
                  <pic:blipFill>
                    <a:blip r:embed="rId21"/>
                    <a:srcRect/>
                    <a:stretch>
                      <a:fillRect/>
                    </a:stretch>
                  </pic:blipFill>
                  <pic:spPr bwMode="auto">
                    <a:xfrm>
                      <a:off x="0" y="0"/>
                      <a:ext cx="5937918" cy="3312862"/>
                    </a:xfrm>
                    <a:prstGeom prst="rect">
                      <a:avLst/>
                    </a:prstGeom>
                    <a:noFill/>
                    <a:ln w="9525">
                      <a:noFill/>
                      <a:miter lim="800000"/>
                      <a:headEnd/>
                      <a:tailEnd/>
                    </a:ln>
                  </pic:spPr>
                </pic:pic>
              </a:graphicData>
            </a:graphic>
          </wp:inline>
        </w:drawing>
      </w:r>
    </w:p>
    <w:p w:rsidR="008B591F" w:rsidRDefault="008B591F">
      <w:pPr>
        <w:pStyle w:val="Signature"/>
        <w:rPr>
          <w:sz w:val="28"/>
          <w:szCs w:val="44"/>
        </w:rPr>
      </w:pPr>
      <w:r>
        <w:rPr>
          <w:noProof/>
          <w:sz w:val="28"/>
          <w:szCs w:val="44"/>
          <w:lang w:eastAsia="en-US" w:bidi="ar-SA"/>
        </w:rPr>
        <w:lastRenderedPageBreak/>
        <w:drawing>
          <wp:inline distT="0" distB="0" distL="0" distR="0">
            <wp:extent cx="5942363" cy="3479470"/>
            <wp:effectExtent l="19050" t="0" r="1237" b="0"/>
            <wp:docPr id="14" name="Picture 4" descr="C:\Users\ASUS\Desktop\Sad\seque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Sad\sequence3.png"/>
                    <pic:cNvPicPr>
                      <a:picLocks noChangeAspect="1" noChangeArrowheads="1"/>
                    </pic:cNvPicPr>
                  </pic:nvPicPr>
                  <pic:blipFill>
                    <a:blip r:embed="rId22"/>
                    <a:srcRect/>
                    <a:stretch>
                      <a:fillRect/>
                    </a:stretch>
                  </pic:blipFill>
                  <pic:spPr bwMode="auto">
                    <a:xfrm>
                      <a:off x="0" y="0"/>
                      <a:ext cx="5943600" cy="3480194"/>
                    </a:xfrm>
                    <a:prstGeom prst="rect">
                      <a:avLst/>
                    </a:prstGeom>
                    <a:noFill/>
                    <a:ln w="9525">
                      <a:noFill/>
                      <a:miter lim="800000"/>
                      <a:headEnd/>
                      <a:tailEnd/>
                    </a:ln>
                  </pic:spPr>
                </pic:pic>
              </a:graphicData>
            </a:graphic>
          </wp:inline>
        </w:drawing>
      </w:r>
    </w:p>
    <w:p w:rsidR="0009108D" w:rsidRDefault="0009108D">
      <w:pPr>
        <w:pStyle w:val="Signature"/>
        <w:rPr>
          <w:sz w:val="28"/>
          <w:szCs w:val="44"/>
        </w:rPr>
      </w:pPr>
    </w:p>
    <w:p w:rsidR="0009108D" w:rsidRDefault="0009108D" w:rsidP="0009108D">
      <w:pPr>
        <w:pStyle w:val="Signature"/>
        <w:rPr>
          <w:b/>
          <w:color w:val="4D160F" w:themeColor="accent2" w:themeShade="80"/>
          <w:sz w:val="40"/>
          <w:szCs w:val="44"/>
        </w:rPr>
      </w:pPr>
      <w:r>
        <w:rPr>
          <w:b/>
          <w:color w:val="4D160F" w:themeColor="accent2" w:themeShade="80"/>
          <w:sz w:val="40"/>
          <w:szCs w:val="44"/>
        </w:rPr>
        <w:t>Activity Diagram:</w:t>
      </w:r>
    </w:p>
    <w:p w:rsidR="00824C81" w:rsidRDefault="0009108D" w:rsidP="0009108D">
      <w:pPr>
        <w:pStyle w:val="Signature"/>
        <w:ind w:left="360"/>
        <w:rPr>
          <w:sz w:val="28"/>
          <w:szCs w:val="44"/>
        </w:rPr>
      </w:pPr>
      <w:r>
        <w:rPr>
          <w:sz w:val="28"/>
          <w:szCs w:val="44"/>
        </w:rPr>
        <w:t>Activity diagram s</w:t>
      </w:r>
      <w:r w:rsidRPr="0009108D">
        <w:rPr>
          <w:sz w:val="28"/>
          <w:szCs w:val="44"/>
        </w:rPr>
        <w:t>how</w:t>
      </w:r>
      <w:r>
        <w:rPr>
          <w:sz w:val="28"/>
          <w:szCs w:val="44"/>
        </w:rPr>
        <w:t>s</w:t>
      </w:r>
      <w:r w:rsidRPr="0009108D">
        <w:rPr>
          <w:sz w:val="28"/>
          <w:szCs w:val="44"/>
        </w:rPr>
        <w:t xml:space="preserve"> the sequence of activities in a process, including sequential and parallel activities, and decisions that are made</w:t>
      </w:r>
      <w:r>
        <w:rPr>
          <w:sz w:val="28"/>
          <w:szCs w:val="44"/>
        </w:rPr>
        <w:t>. The activity diagram of our project is given below:</w:t>
      </w:r>
    </w:p>
    <w:p w:rsidR="0009108D" w:rsidRPr="0009108D" w:rsidRDefault="0034327A" w:rsidP="0009108D">
      <w:pPr>
        <w:pStyle w:val="Signature"/>
        <w:ind w:left="360"/>
        <w:rPr>
          <w:sz w:val="28"/>
          <w:szCs w:val="44"/>
        </w:rPr>
      </w:pPr>
      <w:r>
        <w:rPr>
          <w:sz w:val="28"/>
          <w:szCs w:val="44"/>
        </w:rPr>
        <w:pict>
          <v:shape id="_x0000_i1025" type="#_x0000_t75" style="width:444pt;height:266.25pt">
            <v:imagedata r:id="rId23" o:title="activity_diagram"/>
          </v:shape>
        </w:pict>
      </w:r>
    </w:p>
    <w:p w:rsidR="0009108D" w:rsidRPr="008B591F" w:rsidRDefault="0009108D">
      <w:pPr>
        <w:pStyle w:val="Signature"/>
        <w:rPr>
          <w:sz w:val="28"/>
          <w:szCs w:val="44"/>
        </w:rPr>
      </w:pPr>
    </w:p>
    <w:sectPr w:rsidR="0009108D" w:rsidRPr="008B591F" w:rsidSect="00BD518B">
      <w:footerReference w:type="even" r:id="rId24"/>
      <w:footerReference w:type="default" r:id="rId25"/>
      <w:footerReference w:type="first" r:id="rId26"/>
      <w:pgSz w:w="12240" w:h="15840" w:code="1"/>
      <w:pgMar w:top="1440" w:right="1440" w:bottom="1440" w:left="1440" w:header="720" w:footer="720"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703" w:rsidRDefault="004D2703">
      <w:pPr>
        <w:spacing w:after="0" w:line="240" w:lineRule="auto"/>
      </w:pPr>
      <w:r>
        <w:separator/>
      </w:r>
    </w:p>
  </w:endnote>
  <w:endnote w:type="continuationSeparator" w:id="0">
    <w:p w:rsidR="004D2703" w:rsidRDefault="004D2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F64" w:rsidRDefault="004D2703">
    <w:pPr>
      <w:pStyle w:val="Footer"/>
    </w:pPr>
    <w:r>
      <w:rPr>
        <w:noProof/>
        <w:lang w:eastAsia="en-US" w:bidi="ar-SA"/>
      </w:rPr>
      <w:pict>
        <v:rect id="Rectangle 25" o:spid="_x0000_s2056" style="position:absolute;margin-left:0;margin-top:0;width:41.85pt;height:9in;z-index:251679744;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Po6t&#10;/b4CAAC5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FC5F64" w:rsidRDefault="004D2703">
                <w:pPr>
                  <w:pStyle w:val="GrayText"/>
                </w:pPr>
                <w:sdt>
                  <w:sdtPr>
                    <w:id w:val="23888244"/>
                    <w:placeholder>
                      <w:docPart w:val="AE14A86D37C742EABB6561A9944CAF0A"/>
                    </w:placeholder>
                    <w:showingPlcHdr/>
                    <w:dataBinding w:prefixMappings="xmlns:ns0='http://schemas.openxmlformats.org/officeDocument/2006/extended-properties' " w:xpath="/ns0:Properties[1]/ns0:Company[1]" w:storeItemID="{6668398D-A668-4E3E-A5EB-62B293D839F1}"/>
                    <w:text/>
                  </w:sdtPr>
                  <w:sdtEndPr/>
                  <w:sdtContent>
                    <w:r w:rsidR="00D72F89">
                      <w:rPr>
                        <w:rStyle w:val="PlaceholderText"/>
                      </w:rPr>
                      <w:t>[Type the company name]</w:t>
                    </w:r>
                  </w:sdtContent>
                </w:sdt>
              </w:p>
            </w:txbxContent>
          </v:textbox>
          <w10:wrap anchorx="margin" anchory="margin"/>
        </v:rect>
      </w:pict>
    </w:r>
    <w:r>
      <w:rPr>
        <w:noProof/>
        <w:lang w:eastAsia="en-US" w:bidi="ar-SA"/>
      </w:rPr>
      <w:pict>
        <v:roundrect id="AutoShape 26" o:spid="_x0000_s2055" style="position:absolute;margin-left:0;margin-top:0;width:562.05pt;height:743.45pt;z-index:25168076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EAJTp6cCAABZ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w:r>
    <w:r>
      <w:rPr>
        <w:noProof/>
        <w:lang w:eastAsia="en-US" w:bidi="ar-SA"/>
      </w:rPr>
      <w:pict>
        <v:oval id="Oval 24" o:spid="_x0000_s2054" style="position:absolute;margin-left:0;margin-top:0;width:41pt;height:41pt;z-index:251678720;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VATrw48CAAAsBQAADgAAAAAAAAAAAAAAAAAuAgAAZHJzL2Uyb0RvYy54bWxQSwECLQAUAAYA&#10;CAAAACEAA/cG3NgAAAADAQAADwAAAAAAAAAAAAAAAADpBAAAZHJzL2Rvd25yZXYueG1sUEsFBgAA&#10;AAAEAAQA8wAAAO4FAAAAAA==&#10;" o:allowincell="f" fillcolor="#d34817 [3204]" stroked="f">
          <v:textbox inset="0,0,0,0">
            <w:txbxContent>
              <w:p w:rsidR="00FC5F64" w:rsidRDefault="00BD518B">
                <w:pPr>
                  <w:pStyle w:val="NoSpacing"/>
                  <w:jc w:val="center"/>
                  <w:rPr>
                    <w:color w:val="FFFFFF" w:themeColor="background1"/>
                    <w:sz w:val="40"/>
                    <w:szCs w:val="40"/>
                  </w:rPr>
                </w:pPr>
                <w:r>
                  <w:fldChar w:fldCharType="begin"/>
                </w:r>
                <w:r w:rsidR="00D72F89">
                  <w:instrText xml:space="preserve"> PAGE  \* Arabic  \* MERGEFORMAT </w:instrText>
                </w:r>
                <w:r>
                  <w:fldChar w:fldCharType="separate"/>
                </w:r>
                <w:r w:rsidR="00D72F89">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F64" w:rsidRDefault="004D2703">
    <w:pPr>
      <w:rPr>
        <w:sz w:val="20"/>
      </w:rPr>
    </w:pPr>
    <w:r>
      <w:rPr>
        <w:noProof/>
        <w:sz w:val="10"/>
        <w:szCs w:val="10"/>
        <w:lang w:eastAsia="en-US" w:bidi="ar-SA"/>
      </w:rPr>
      <w:pict>
        <v:rect id="Rectangle 29" o:spid="_x0000_s2053" style="position:absolute;margin-left:-14.9pt;margin-top:0;width:46.85pt;height:9in;z-index:251684864;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" o:allowincell="f" filled="f" stroked="f">
          <v:textbox style="layout-flow:vertical;mso-layout-flow-alt:bottom-to-top" inset=",,8.64pt,10.8pt">
            <w:txbxContent>
              <w:p w:rsidR="00FC5F64" w:rsidRDefault="004D2703">
                <w:pPr>
                  <w:pStyle w:val="GrayText"/>
                </w:pPr>
                <w:sdt>
                  <w:sdtPr>
                    <w:id w:val="805200567"/>
                    <w:showingPlcHdr/>
                    <w:dataBinding w:prefixMappings="xmlns:ns0='http://schemas.openxmlformats.org/officeDocument/2006/extended-properties' " w:xpath="/ns0:Properties[1]/ns0:Company[1]" w:storeItemID="{6668398D-A668-4E3E-A5EB-62B293D839F1}"/>
                    <w:text/>
                  </w:sdtPr>
                  <w:sdtEndPr/>
                  <w:sdtContent>
                    <w:r w:rsidR="00D72F89">
                      <w:t>[Type the company name]</w:t>
                    </w:r>
                  </w:sdtContent>
                </w:sdt>
              </w:p>
            </w:txbxContent>
          </v:textbox>
          <w10:wrap anchorx="margin" anchory="margin"/>
        </v:rect>
      </w:pict>
    </w:r>
    <w:r>
      <w:rPr>
        <w:noProof/>
        <w:sz w:val="20"/>
        <w:lang w:eastAsia="en-US" w:bidi="ar-SA"/>
      </w:rPr>
      <w:pict>
        <v:roundrect id="AutoShape 28" o:spid="_x0000_s2052" style="position:absolute;margin-left:0;margin-top:0;width:561.05pt;height:742.95pt;z-index:251683840;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" o:allowincell="f" filled="f" fillcolor="black" strokecolor="black [3213]" strokeweight="1pt">
          <w10:wrap anchorx="page" anchory="page"/>
        </v:roundrect>
      </w:pict>
    </w:r>
    <w:r>
      <w:rPr>
        <w:noProof/>
        <w:sz w:val="20"/>
        <w:lang w:eastAsia="en-US" w:bidi="ar-SA"/>
      </w:rPr>
      <w:pict>
        <v:oval id="Oval 27" o:spid="_x0000_s2051" style="position:absolute;margin-left:-50pt;margin-top:0;width:41pt;height:41pt;z-index:251682816;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t9dGzI8CAAAsBQAADgAAAAAAAAAAAAAAAAAuAgAAZHJzL2Uyb0RvYy54bWxQSwECLQAUAAYA&#10;CAAAACEAA/cG3NgAAAADAQAADwAAAAAAAAAAAAAAAADpBAAAZHJzL2Rvd25yZXYueG1sUEsFBgAA&#10;AAAEAAQA8wAAAO4FAAAAAA==&#10;" o:allowincell="f" fillcolor="#d34817 [3204]" stroked="f">
          <v:textbox inset="0,0,0,0">
            <w:txbxContent>
              <w:p w:rsidR="00FC5F64" w:rsidRDefault="00BD518B">
                <w:pPr>
                  <w:pStyle w:val="NoSpacing"/>
                  <w:jc w:val="center"/>
                  <w:rPr>
                    <w:color w:val="FFFFFF" w:themeColor="background1"/>
                    <w:sz w:val="40"/>
                    <w:szCs w:val="40"/>
                  </w:rPr>
                </w:pPr>
                <w:r>
                  <w:fldChar w:fldCharType="begin"/>
                </w:r>
                <w:r w:rsidR="00D72F89">
                  <w:instrText xml:space="preserve"> PAGE  \* Arabic  \* MERGEFORMAT </w:instrText>
                </w:r>
                <w:r>
                  <w:fldChar w:fldCharType="separate"/>
                </w:r>
                <w:r w:rsidR="0034327A" w:rsidRPr="0034327A">
                  <w:rPr>
                    <w:noProof/>
                    <w:color w:val="FFFFFF" w:themeColor="background1"/>
                    <w:sz w:val="40"/>
                    <w:szCs w:val="40"/>
                  </w:rPr>
                  <w:t>3</w:t>
                </w:r>
                <w:r>
                  <w:rPr>
                    <w:noProof/>
                    <w:color w:val="FFFFFF" w:themeColor="background1"/>
                    <w:sz w:val="40"/>
                    <w:szCs w:val="40"/>
                  </w:rPr>
                  <w:fldChar w:fldCharType="end"/>
                </w:r>
              </w:p>
            </w:txbxContent>
          </v:textbox>
          <w10:wrap anchorx="margin" anchory="margin"/>
        </v:oval>
      </w:pict>
    </w:r>
  </w:p>
  <w:p w:rsidR="00FC5F64" w:rsidRDefault="00FC5F64">
    <w:pPr>
      <w:pStyle w:val="Footer"/>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F64" w:rsidRDefault="004D2703">
    <w:pPr>
      <w:pStyle w:val="Footer"/>
    </w:pPr>
    <w:r>
      <w:rPr>
        <w:noProof/>
        <w:lang w:eastAsia="en-US" w:bidi="ar-SA"/>
      </w:rPr>
      <w:pict>
        <v:roundrect id="AutoShape 11" o:spid="_x0000_s2050" style="position:absolute;margin-left:0;margin-top:0;width:561.1pt;height:743.35pt;z-index:251668480;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" o:allowincell="f" filled="f" fillcolor="black" strokecolor="black [3213]" strokeweight="1pt">
          <w10:wrap anchorx="page" anchory="page"/>
        </v:roundrect>
      </w:pict>
    </w:r>
    <w:r>
      <w:rPr>
        <w:noProof/>
        <w:lang w:eastAsia="en-US" w:bidi="ar-SA"/>
      </w:rPr>
      <w:pict>
        <v:oval id="Oval 10" o:spid="_x0000_s2049" style="position:absolute;margin-left:-50pt;margin-top:0;width:41pt;height:41pt;z-index:251667456;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" o:allowincell="f" fillcolor="#d34817 [3204]" stroked="f">
          <v:textbox inset="0,0,0,0">
            <w:txbxContent>
              <w:p w:rsidR="00FC5F64" w:rsidRDefault="00FC5F64">
                <w:pPr>
                  <w:pStyle w:val="NoSpacing"/>
                  <w:jc w:val="center"/>
                  <w:rPr>
                    <w:color w:val="FFFFFF" w:themeColor="background1"/>
                    <w:sz w:val="40"/>
                    <w:szCs w:val="40"/>
                  </w:rPr>
                </w:pPr>
              </w:p>
            </w:txbxContent>
          </v:textbox>
          <w10:wrap anchorx="margin" anchory="margin"/>
        </v:oval>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703" w:rsidRDefault="004D2703">
      <w:pPr>
        <w:spacing w:after="0" w:line="240" w:lineRule="auto"/>
      </w:pPr>
      <w:r>
        <w:separator/>
      </w:r>
    </w:p>
  </w:footnote>
  <w:footnote w:type="continuationSeparator" w:id="0">
    <w:p w:rsidR="004D2703" w:rsidRDefault="004D2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5pt;height:1.5pt;visibility:visible;mso-wrap-style:square" o:bullet="t">
        <v:imagedata r:id="rId1" o:title=""/>
      </v:shape>
    </w:pict>
  </w:numPicBullet>
  <w:abstractNum w:abstractNumId="0">
    <w:nsid w:val="FFFFFF80"/>
    <w:multiLevelType w:val="singleLevel"/>
    <w:tmpl w:val="E0C0C54A"/>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4AAC3C4A"/>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3932A106"/>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1C8E2171"/>
    <w:multiLevelType w:val="hybridMultilevel"/>
    <w:tmpl w:val="3690BFBE"/>
    <w:lvl w:ilvl="0" w:tplc="9134E3F4">
      <w:start w:val="1"/>
      <w:numFmt w:val="bullet"/>
      <w:lvlText w:val="•"/>
      <w:lvlJc w:val="left"/>
      <w:pPr>
        <w:tabs>
          <w:tab w:val="num" w:pos="720"/>
        </w:tabs>
        <w:ind w:left="720" w:hanging="360"/>
      </w:pPr>
      <w:rPr>
        <w:rFonts w:ascii="Times New Roman" w:hAnsi="Times New Roman" w:hint="default"/>
      </w:rPr>
    </w:lvl>
    <w:lvl w:ilvl="1" w:tplc="B92EB094" w:tentative="1">
      <w:start w:val="1"/>
      <w:numFmt w:val="bullet"/>
      <w:lvlText w:val="•"/>
      <w:lvlJc w:val="left"/>
      <w:pPr>
        <w:tabs>
          <w:tab w:val="num" w:pos="1440"/>
        </w:tabs>
        <w:ind w:left="1440" w:hanging="360"/>
      </w:pPr>
      <w:rPr>
        <w:rFonts w:ascii="Times New Roman" w:hAnsi="Times New Roman" w:hint="default"/>
      </w:rPr>
    </w:lvl>
    <w:lvl w:ilvl="2" w:tplc="8A5C57EA" w:tentative="1">
      <w:start w:val="1"/>
      <w:numFmt w:val="bullet"/>
      <w:lvlText w:val="•"/>
      <w:lvlJc w:val="left"/>
      <w:pPr>
        <w:tabs>
          <w:tab w:val="num" w:pos="2160"/>
        </w:tabs>
        <w:ind w:left="2160" w:hanging="360"/>
      </w:pPr>
      <w:rPr>
        <w:rFonts w:ascii="Times New Roman" w:hAnsi="Times New Roman" w:hint="default"/>
      </w:rPr>
    </w:lvl>
    <w:lvl w:ilvl="3" w:tplc="1794D464" w:tentative="1">
      <w:start w:val="1"/>
      <w:numFmt w:val="bullet"/>
      <w:lvlText w:val="•"/>
      <w:lvlJc w:val="left"/>
      <w:pPr>
        <w:tabs>
          <w:tab w:val="num" w:pos="2880"/>
        </w:tabs>
        <w:ind w:left="2880" w:hanging="360"/>
      </w:pPr>
      <w:rPr>
        <w:rFonts w:ascii="Times New Roman" w:hAnsi="Times New Roman" w:hint="default"/>
      </w:rPr>
    </w:lvl>
    <w:lvl w:ilvl="4" w:tplc="9984F43A" w:tentative="1">
      <w:start w:val="1"/>
      <w:numFmt w:val="bullet"/>
      <w:lvlText w:val="•"/>
      <w:lvlJc w:val="left"/>
      <w:pPr>
        <w:tabs>
          <w:tab w:val="num" w:pos="3600"/>
        </w:tabs>
        <w:ind w:left="3600" w:hanging="360"/>
      </w:pPr>
      <w:rPr>
        <w:rFonts w:ascii="Times New Roman" w:hAnsi="Times New Roman" w:hint="default"/>
      </w:rPr>
    </w:lvl>
    <w:lvl w:ilvl="5" w:tplc="EB50F39C" w:tentative="1">
      <w:start w:val="1"/>
      <w:numFmt w:val="bullet"/>
      <w:lvlText w:val="•"/>
      <w:lvlJc w:val="left"/>
      <w:pPr>
        <w:tabs>
          <w:tab w:val="num" w:pos="4320"/>
        </w:tabs>
        <w:ind w:left="4320" w:hanging="360"/>
      </w:pPr>
      <w:rPr>
        <w:rFonts w:ascii="Times New Roman" w:hAnsi="Times New Roman" w:hint="default"/>
      </w:rPr>
    </w:lvl>
    <w:lvl w:ilvl="6" w:tplc="5FFCBD6C" w:tentative="1">
      <w:start w:val="1"/>
      <w:numFmt w:val="bullet"/>
      <w:lvlText w:val="•"/>
      <w:lvlJc w:val="left"/>
      <w:pPr>
        <w:tabs>
          <w:tab w:val="num" w:pos="5040"/>
        </w:tabs>
        <w:ind w:left="5040" w:hanging="360"/>
      </w:pPr>
      <w:rPr>
        <w:rFonts w:ascii="Times New Roman" w:hAnsi="Times New Roman" w:hint="default"/>
      </w:rPr>
    </w:lvl>
    <w:lvl w:ilvl="7" w:tplc="5A700AD4" w:tentative="1">
      <w:start w:val="1"/>
      <w:numFmt w:val="bullet"/>
      <w:lvlText w:val="•"/>
      <w:lvlJc w:val="left"/>
      <w:pPr>
        <w:tabs>
          <w:tab w:val="num" w:pos="5760"/>
        </w:tabs>
        <w:ind w:left="5760" w:hanging="360"/>
      </w:pPr>
      <w:rPr>
        <w:rFonts w:ascii="Times New Roman" w:hAnsi="Times New Roman" w:hint="default"/>
      </w:rPr>
    </w:lvl>
    <w:lvl w:ilvl="8" w:tplc="D9DEBB2A" w:tentative="1">
      <w:start w:val="1"/>
      <w:numFmt w:val="bullet"/>
      <w:lvlText w:val="•"/>
      <w:lvlJc w:val="left"/>
      <w:pPr>
        <w:tabs>
          <w:tab w:val="num" w:pos="6480"/>
        </w:tabs>
        <w:ind w:left="6480" w:hanging="360"/>
      </w:pPr>
      <w:rPr>
        <w:rFonts w:ascii="Times New Roman" w:hAnsi="Times New Roman" w:hint="default"/>
      </w:rPr>
    </w:lvl>
  </w:abstractNum>
  <w:abstractNum w:abstractNumId="6">
    <w:nsid w:val="332C5ED5"/>
    <w:multiLevelType w:val="hybridMultilevel"/>
    <w:tmpl w:val="B67C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DateAndTime/>
  <w:attachedTemplate r:id="rId1"/>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9564E"/>
    <w:rsid w:val="0009108D"/>
    <w:rsid w:val="0009678B"/>
    <w:rsid w:val="001D45B0"/>
    <w:rsid w:val="00230E7B"/>
    <w:rsid w:val="0034327A"/>
    <w:rsid w:val="003D165E"/>
    <w:rsid w:val="00476F49"/>
    <w:rsid w:val="004D2703"/>
    <w:rsid w:val="00566821"/>
    <w:rsid w:val="005847ED"/>
    <w:rsid w:val="00791D2A"/>
    <w:rsid w:val="00824C81"/>
    <w:rsid w:val="008B591F"/>
    <w:rsid w:val="00A93F44"/>
    <w:rsid w:val="00A954EF"/>
    <w:rsid w:val="00B724E7"/>
    <w:rsid w:val="00BD518B"/>
    <w:rsid w:val="00C51D07"/>
    <w:rsid w:val="00CB5413"/>
    <w:rsid w:val="00D72F89"/>
    <w:rsid w:val="00E9564E"/>
    <w:rsid w:val="00ED6FA3"/>
    <w:rsid w:val="00EF2315"/>
    <w:rsid w:val="00EF4B88"/>
    <w:rsid w:val="00F32597"/>
    <w:rsid w:val="00FC3ACB"/>
    <w:rsid w:val="00FC5F64"/>
    <w:rsid w:val="00FD279C"/>
  </w:rsids>
  <m:mathPr>
    <m:mathFont m:val="Cambria Math"/>
    <m:brkBin m:val="before"/>
    <m:brkBinSub m:val="--"/>
    <m:smallFrac/>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oNotEmbedSmartTags/>
  <w:decimalSymbol w:val="."/>
  <w:listSeparator w:val=","/>
  <w15:docId w15:val="{9F81E7BE-79AF-4B8E-A3BB-6698AFBF7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7" w:unhideWhenUsed="1" w:qFormat="1"/>
    <w:lsdException w:name="List Bullet 3" w:semiHidden="1" w:uiPriority="37" w:unhideWhenUsed="1" w:qFormat="1"/>
    <w:lsdException w:name="List Bullet 4" w:semiHidden="1" w:uiPriority="37" w:unhideWhenUsed="1" w:qFormat="1"/>
    <w:lsdException w:name="List Bullet 5" w:semiHidden="1" w:uiPriority="37"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7"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6"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qFormat="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18B"/>
    <w:pPr>
      <w:spacing w:after="160"/>
    </w:pPr>
    <w:rPr>
      <w:rFonts w:cs="Times New Roman"/>
      <w:color w:val="000000" w:themeColor="text1"/>
      <w:szCs w:val="20"/>
      <w:lang w:eastAsia="ja-JP" w:bidi="he-IL"/>
    </w:rPr>
  </w:style>
  <w:style w:type="paragraph" w:styleId="Heading1">
    <w:name w:val="heading 1"/>
    <w:basedOn w:val="Normal"/>
    <w:next w:val="Normal"/>
    <w:link w:val="Heading1Char"/>
    <w:uiPriority w:val="9"/>
    <w:semiHidden/>
    <w:unhideWhenUsed/>
    <w:rsid w:val="00BD518B"/>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semiHidden/>
    <w:unhideWhenUsed/>
    <w:rsid w:val="00BD518B"/>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semiHidden/>
    <w:unhideWhenUsed/>
    <w:qFormat/>
    <w:rsid w:val="00BD518B"/>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semiHidden/>
    <w:unhideWhenUsed/>
    <w:qFormat/>
    <w:rsid w:val="00BD518B"/>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semiHidden/>
    <w:unhideWhenUsed/>
    <w:qFormat/>
    <w:rsid w:val="00BD518B"/>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semiHidden/>
    <w:unhideWhenUsed/>
    <w:qFormat/>
    <w:rsid w:val="00BD518B"/>
    <w:pPr>
      <w:spacing w:before="200" w:after="0"/>
      <w:outlineLvl w:val="5"/>
    </w:pPr>
    <w:rPr>
      <w:rFonts w:asciiTheme="majorHAnsi" w:hAnsiTheme="majorHAnsi"/>
      <w:color w:val="524633" w:themeColor="accent3" w:themeShade="7F"/>
      <w:spacing w:val="10"/>
      <w:sz w:val="24"/>
    </w:rPr>
  </w:style>
  <w:style w:type="paragraph" w:styleId="Heading7">
    <w:name w:val="heading 7"/>
    <w:basedOn w:val="Normal"/>
    <w:next w:val="Normal"/>
    <w:link w:val="Heading7Char"/>
    <w:uiPriority w:val="9"/>
    <w:semiHidden/>
    <w:unhideWhenUsed/>
    <w:qFormat/>
    <w:rsid w:val="00BD518B"/>
    <w:pPr>
      <w:spacing w:before="200" w:after="0"/>
      <w:outlineLvl w:val="6"/>
    </w:pPr>
    <w:rPr>
      <w:rFonts w:asciiTheme="majorHAnsi" w:hAnsiTheme="majorHAnsi"/>
      <w:i/>
      <w:color w:val="524633" w:themeColor="accent3" w:themeShade="7F"/>
      <w:spacing w:val="10"/>
      <w:sz w:val="24"/>
    </w:rPr>
  </w:style>
  <w:style w:type="paragraph" w:styleId="Heading8">
    <w:name w:val="heading 8"/>
    <w:basedOn w:val="Normal"/>
    <w:next w:val="Normal"/>
    <w:link w:val="Heading8Char"/>
    <w:uiPriority w:val="9"/>
    <w:semiHidden/>
    <w:unhideWhenUsed/>
    <w:qFormat/>
    <w:rsid w:val="00BD518B"/>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semiHidden/>
    <w:unhideWhenUsed/>
    <w:qFormat/>
    <w:rsid w:val="00BD518B"/>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qFormat/>
    <w:rsid w:val="00BD518B"/>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semiHidden/>
    <w:unhideWhenUsed/>
    <w:rsid w:val="00BD518B"/>
    <w:pPr>
      <w:tabs>
        <w:tab w:val="center" w:pos="4320"/>
        <w:tab w:val="right" w:pos="8640"/>
      </w:tabs>
    </w:pPr>
  </w:style>
  <w:style w:type="character" w:customStyle="1" w:styleId="FooterChar">
    <w:name w:val="Footer Char"/>
    <w:basedOn w:val="DefaultParagraphFont"/>
    <w:link w:val="Footer"/>
    <w:uiPriority w:val="99"/>
    <w:semiHidden/>
    <w:rsid w:val="00BD518B"/>
    <w:rPr>
      <w:rFonts w:cs="Times New Roman"/>
      <w:color w:val="000000" w:themeColor="text1"/>
      <w:szCs w:val="20"/>
      <w:lang w:eastAsia="ja-JP" w:bidi="he-IL"/>
    </w:rPr>
  </w:style>
  <w:style w:type="paragraph" w:styleId="NoSpacing">
    <w:name w:val="No Spacing"/>
    <w:basedOn w:val="Normal"/>
    <w:uiPriority w:val="1"/>
    <w:qFormat/>
    <w:rsid w:val="00BD518B"/>
    <w:pPr>
      <w:spacing w:after="0" w:line="240" w:lineRule="auto"/>
    </w:pPr>
  </w:style>
  <w:style w:type="paragraph" w:styleId="Closing">
    <w:name w:val="Closing"/>
    <w:basedOn w:val="Normal"/>
    <w:link w:val="ClosingChar"/>
    <w:uiPriority w:val="7"/>
    <w:unhideWhenUsed/>
    <w:qFormat/>
    <w:rsid w:val="00BD518B"/>
    <w:pPr>
      <w:spacing w:before="480" w:after="960"/>
      <w:contextualSpacing/>
    </w:pPr>
  </w:style>
  <w:style w:type="character" w:customStyle="1" w:styleId="ClosingChar">
    <w:name w:val="Closing Char"/>
    <w:basedOn w:val="DefaultParagraphFont"/>
    <w:link w:val="Closing"/>
    <w:uiPriority w:val="7"/>
    <w:rsid w:val="00BD518B"/>
    <w:rPr>
      <w:rFonts w:cs="Times New Roman"/>
      <w:color w:val="000000" w:themeColor="text1"/>
      <w:szCs w:val="20"/>
      <w:lang w:eastAsia="ja-JP" w:bidi="he-IL"/>
    </w:rPr>
  </w:style>
  <w:style w:type="paragraph" w:customStyle="1" w:styleId="RecipientAddress">
    <w:name w:val="Recipient Address"/>
    <w:basedOn w:val="NoSpacing"/>
    <w:uiPriority w:val="5"/>
    <w:qFormat/>
    <w:rsid w:val="00BD518B"/>
    <w:pPr>
      <w:spacing w:after="360"/>
      <w:contextualSpacing/>
    </w:pPr>
  </w:style>
  <w:style w:type="paragraph" w:styleId="Salutation">
    <w:name w:val="Salutation"/>
    <w:basedOn w:val="NoSpacing"/>
    <w:next w:val="Normal"/>
    <w:link w:val="SalutationChar"/>
    <w:uiPriority w:val="6"/>
    <w:unhideWhenUsed/>
    <w:qFormat/>
    <w:rsid w:val="00BD518B"/>
    <w:pPr>
      <w:spacing w:before="480" w:after="320"/>
      <w:contextualSpacing/>
    </w:pPr>
    <w:rPr>
      <w:b/>
    </w:rPr>
  </w:style>
  <w:style w:type="character" w:customStyle="1" w:styleId="SalutationChar">
    <w:name w:val="Salutation Char"/>
    <w:basedOn w:val="DefaultParagraphFont"/>
    <w:link w:val="Salutation"/>
    <w:uiPriority w:val="6"/>
    <w:rsid w:val="00BD518B"/>
    <w:rPr>
      <w:rFonts w:cs="Times New Roman"/>
      <w:b/>
      <w:color w:val="000000" w:themeColor="text1"/>
      <w:szCs w:val="20"/>
      <w:lang w:eastAsia="ja-JP" w:bidi="he-IL"/>
    </w:rPr>
  </w:style>
  <w:style w:type="paragraph" w:customStyle="1" w:styleId="SenderAddress">
    <w:name w:val="Sender Address"/>
    <w:basedOn w:val="NoSpacing"/>
    <w:uiPriority w:val="3"/>
    <w:qFormat/>
    <w:rsid w:val="00BD518B"/>
    <w:pPr>
      <w:spacing w:after="360"/>
      <w:contextualSpacing/>
    </w:pPr>
  </w:style>
  <w:style w:type="paragraph" w:styleId="Signature">
    <w:name w:val="Signature"/>
    <w:basedOn w:val="Normal"/>
    <w:link w:val="SignatureChar"/>
    <w:uiPriority w:val="8"/>
    <w:unhideWhenUsed/>
    <w:rsid w:val="00BD518B"/>
    <w:pPr>
      <w:spacing w:after="200"/>
      <w:contextualSpacing/>
    </w:pPr>
  </w:style>
  <w:style w:type="character" w:customStyle="1" w:styleId="SignatureChar">
    <w:name w:val="Signature Char"/>
    <w:basedOn w:val="DefaultParagraphFont"/>
    <w:link w:val="Signature"/>
    <w:uiPriority w:val="8"/>
    <w:rsid w:val="00BD518B"/>
    <w:rPr>
      <w:rFonts w:cs="Times New Roman"/>
      <w:color w:val="000000" w:themeColor="text1"/>
      <w:szCs w:val="20"/>
      <w:lang w:eastAsia="ja-JP" w:bidi="he-IL"/>
    </w:rPr>
  </w:style>
  <w:style w:type="paragraph" w:styleId="BalloonText">
    <w:name w:val="Balloon Text"/>
    <w:basedOn w:val="Normal"/>
    <w:link w:val="BalloonTextChar"/>
    <w:uiPriority w:val="99"/>
    <w:semiHidden/>
    <w:unhideWhenUsed/>
    <w:rsid w:val="00BD518B"/>
    <w:rPr>
      <w:rFonts w:ascii="Tahoma" w:hAnsi="Tahoma" w:cs="Tahoma"/>
      <w:sz w:val="16"/>
      <w:szCs w:val="16"/>
    </w:rPr>
  </w:style>
  <w:style w:type="character" w:customStyle="1" w:styleId="BalloonTextChar">
    <w:name w:val="Balloon Text Char"/>
    <w:basedOn w:val="DefaultParagraphFont"/>
    <w:link w:val="BalloonText"/>
    <w:uiPriority w:val="99"/>
    <w:semiHidden/>
    <w:rsid w:val="00BD518B"/>
    <w:rPr>
      <w:rFonts w:ascii="Tahoma" w:hAnsi="Tahoma" w:cs="Tahoma"/>
      <w:color w:val="000000" w:themeColor="text1"/>
      <w:sz w:val="16"/>
      <w:szCs w:val="16"/>
      <w:lang w:eastAsia="ja-JP" w:bidi="he-IL"/>
    </w:rPr>
  </w:style>
  <w:style w:type="paragraph" w:styleId="BlockText">
    <w:name w:val="Block Text"/>
    <w:aliases w:val="Block Quote"/>
    <w:uiPriority w:val="40"/>
    <w:rsid w:val="00BD518B"/>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BD518B"/>
    <w:rPr>
      <w:rFonts w:asciiTheme="majorHAnsi" w:hAnsiTheme="majorHAnsi" w:cs="Times New Roman"/>
      <w:i/>
      <w:color w:val="855D5D" w:themeColor="accent6"/>
      <w:sz w:val="20"/>
      <w:szCs w:val="20"/>
    </w:rPr>
  </w:style>
  <w:style w:type="paragraph" w:styleId="Caption">
    <w:name w:val="caption"/>
    <w:basedOn w:val="Normal"/>
    <w:next w:val="Normal"/>
    <w:uiPriority w:val="35"/>
    <w:unhideWhenUsed/>
    <w:qFormat/>
    <w:rsid w:val="00BD518B"/>
    <w:pPr>
      <w:spacing w:after="0" w:line="240" w:lineRule="auto"/>
    </w:pPr>
    <w:rPr>
      <w:bCs/>
      <w:smallCaps/>
      <w:color w:val="732117" w:themeColor="accent2" w:themeShade="BF"/>
      <w:spacing w:val="10"/>
      <w:sz w:val="18"/>
      <w:szCs w:val="18"/>
    </w:rPr>
  </w:style>
  <w:style w:type="paragraph" w:styleId="Date">
    <w:name w:val="Date"/>
    <w:basedOn w:val="Normal"/>
    <w:next w:val="Normal"/>
    <w:link w:val="DateChar"/>
    <w:uiPriority w:val="99"/>
    <w:semiHidden/>
    <w:unhideWhenUsed/>
    <w:rsid w:val="00BD518B"/>
  </w:style>
  <w:style w:type="character" w:customStyle="1" w:styleId="DateChar">
    <w:name w:val="Date Char"/>
    <w:basedOn w:val="DefaultParagraphFont"/>
    <w:link w:val="Date"/>
    <w:uiPriority w:val="99"/>
    <w:semiHidden/>
    <w:rsid w:val="00BD518B"/>
    <w:rPr>
      <w:rFonts w:cs="Times New Roman"/>
      <w:color w:val="000000" w:themeColor="text1"/>
      <w:szCs w:val="20"/>
      <w:lang w:eastAsia="ja-JP" w:bidi="he-IL"/>
    </w:rPr>
  </w:style>
  <w:style w:type="character" w:styleId="Emphasis">
    <w:name w:val="Emphasis"/>
    <w:uiPriority w:val="20"/>
    <w:qFormat/>
    <w:rsid w:val="00BD518B"/>
    <w:rPr>
      <w:b/>
      <w:i/>
      <w:color w:val="404040" w:themeColor="text1" w:themeTint="BF"/>
      <w:spacing w:val="2"/>
      <w:w w:val="100"/>
    </w:rPr>
  </w:style>
  <w:style w:type="paragraph" w:styleId="Header">
    <w:name w:val="header"/>
    <w:basedOn w:val="Normal"/>
    <w:link w:val="HeaderChar"/>
    <w:uiPriority w:val="99"/>
    <w:unhideWhenUsed/>
    <w:rsid w:val="00BD518B"/>
    <w:pPr>
      <w:tabs>
        <w:tab w:val="center" w:pos="4320"/>
        <w:tab w:val="right" w:pos="8640"/>
      </w:tabs>
    </w:pPr>
  </w:style>
  <w:style w:type="character" w:customStyle="1" w:styleId="HeaderChar">
    <w:name w:val="Header Char"/>
    <w:basedOn w:val="DefaultParagraphFont"/>
    <w:link w:val="Header"/>
    <w:uiPriority w:val="99"/>
    <w:rsid w:val="00BD518B"/>
    <w:rPr>
      <w:rFonts w:cs="Times New Roman"/>
      <w:color w:val="000000" w:themeColor="text1"/>
      <w:szCs w:val="20"/>
      <w:lang w:eastAsia="ja-JP" w:bidi="he-IL"/>
    </w:rPr>
  </w:style>
  <w:style w:type="character" w:customStyle="1" w:styleId="Heading1Char">
    <w:name w:val="Heading 1 Char"/>
    <w:basedOn w:val="DefaultParagraphFont"/>
    <w:link w:val="Heading1"/>
    <w:uiPriority w:val="9"/>
    <w:semiHidden/>
    <w:rsid w:val="00BD518B"/>
    <w:rPr>
      <w:rFonts w:asciiTheme="majorHAnsi" w:hAnsiTheme="majorHAnsi" w:cs="Times New Roman"/>
      <w:b/>
      <w:color w:val="9D3511" w:themeColor="accent1" w:themeShade="BF"/>
      <w:spacing w:val="20"/>
      <w:sz w:val="28"/>
      <w:szCs w:val="32"/>
      <w:lang w:eastAsia="ja-JP" w:bidi="he-IL"/>
    </w:rPr>
  </w:style>
  <w:style w:type="character" w:customStyle="1" w:styleId="Heading2Char">
    <w:name w:val="Heading 2 Char"/>
    <w:basedOn w:val="DefaultParagraphFont"/>
    <w:link w:val="Heading2"/>
    <w:uiPriority w:val="9"/>
    <w:semiHidden/>
    <w:rsid w:val="00BD518B"/>
    <w:rPr>
      <w:rFonts w:asciiTheme="majorHAnsi" w:hAnsiTheme="majorHAnsi" w:cs="Times New Roman"/>
      <w:b/>
      <w:color w:val="9D3511" w:themeColor="accent1" w:themeShade="BF"/>
      <w:spacing w:val="20"/>
      <w:sz w:val="24"/>
      <w:szCs w:val="28"/>
      <w:lang w:eastAsia="ja-JP" w:bidi="he-IL"/>
    </w:rPr>
  </w:style>
  <w:style w:type="character" w:customStyle="1" w:styleId="Heading3Char">
    <w:name w:val="Heading 3 Char"/>
    <w:basedOn w:val="DefaultParagraphFont"/>
    <w:link w:val="Heading3"/>
    <w:uiPriority w:val="9"/>
    <w:semiHidden/>
    <w:rsid w:val="00BD518B"/>
    <w:rPr>
      <w:rFonts w:asciiTheme="majorHAnsi" w:hAnsiTheme="majorHAnsi" w:cs="Times New Roman"/>
      <w:b/>
      <w:color w:val="D34817" w:themeColor="accent1"/>
      <w:spacing w:val="20"/>
      <w:sz w:val="24"/>
      <w:szCs w:val="24"/>
      <w:lang w:eastAsia="ja-JP" w:bidi="he-IL"/>
    </w:rPr>
  </w:style>
  <w:style w:type="character" w:customStyle="1" w:styleId="Heading4Char">
    <w:name w:val="Heading 4 Char"/>
    <w:basedOn w:val="DefaultParagraphFont"/>
    <w:link w:val="Heading4"/>
    <w:uiPriority w:val="9"/>
    <w:semiHidden/>
    <w:rsid w:val="00BD518B"/>
    <w:rPr>
      <w:rFonts w:asciiTheme="majorHAnsi" w:hAnsiTheme="majorHAnsi" w:cs="Times New Roman"/>
      <w:b/>
      <w:color w:val="7B6A4D" w:themeColor="accent3" w:themeShade="BF"/>
      <w:spacing w:val="20"/>
      <w:sz w:val="24"/>
      <w:lang w:eastAsia="ja-JP" w:bidi="he-IL"/>
    </w:rPr>
  </w:style>
  <w:style w:type="character" w:customStyle="1" w:styleId="Heading5Char">
    <w:name w:val="Heading 5 Char"/>
    <w:basedOn w:val="DefaultParagraphFont"/>
    <w:link w:val="Heading5"/>
    <w:uiPriority w:val="9"/>
    <w:semiHidden/>
    <w:rsid w:val="00BD518B"/>
    <w:rPr>
      <w:rFonts w:asciiTheme="majorHAnsi" w:hAnsiTheme="majorHAnsi" w:cs="Times New Roman"/>
      <w:b/>
      <w:i/>
      <w:color w:val="7B6A4D" w:themeColor="accent3" w:themeShade="BF"/>
      <w:spacing w:val="20"/>
      <w:szCs w:val="26"/>
      <w:lang w:eastAsia="ja-JP" w:bidi="he-IL"/>
    </w:rPr>
  </w:style>
  <w:style w:type="character" w:customStyle="1" w:styleId="Heading6Char">
    <w:name w:val="Heading 6 Char"/>
    <w:basedOn w:val="DefaultParagraphFont"/>
    <w:link w:val="Heading6"/>
    <w:uiPriority w:val="9"/>
    <w:semiHidden/>
    <w:rsid w:val="00BD518B"/>
    <w:rPr>
      <w:rFonts w:asciiTheme="majorHAnsi" w:hAnsiTheme="majorHAnsi" w:cs="Times New Roman"/>
      <w:color w:val="524633" w:themeColor="accent3" w:themeShade="7F"/>
      <w:spacing w:val="10"/>
      <w:sz w:val="24"/>
      <w:szCs w:val="20"/>
      <w:lang w:eastAsia="ja-JP" w:bidi="he-IL"/>
    </w:rPr>
  </w:style>
  <w:style w:type="character" w:customStyle="1" w:styleId="Heading7Char">
    <w:name w:val="Heading 7 Char"/>
    <w:basedOn w:val="DefaultParagraphFont"/>
    <w:link w:val="Heading7"/>
    <w:uiPriority w:val="9"/>
    <w:semiHidden/>
    <w:rsid w:val="00BD518B"/>
    <w:rPr>
      <w:rFonts w:asciiTheme="majorHAnsi" w:hAnsiTheme="majorHAnsi" w:cs="Times New Roman"/>
      <w:i/>
      <w:color w:val="524633" w:themeColor="accent3" w:themeShade="7F"/>
      <w:spacing w:val="10"/>
      <w:sz w:val="24"/>
      <w:szCs w:val="20"/>
      <w:lang w:eastAsia="ja-JP" w:bidi="he-IL"/>
    </w:rPr>
  </w:style>
  <w:style w:type="character" w:customStyle="1" w:styleId="Heading8Char">
    <w:name w:val="Heading 8 Char"/>
    <w:basedOn w:val="DefaultParagraphFont"/>
    <w:link w:val="Heading8"/>
    <w:uiPriority w:val="9"/>
    <w:semiHidden/>
    <w:rsid w:val="00BD518B"/>
    <w:rPr>
      <w:rFonts w:asciiTheme="majorHAnsi" w:hAnsiTheme="majorHAnsi" w:cs="Times New Roman"/>
      <w:color w:val="D34817" w:themeColor="accent1"/>
      <w:spacing w:val="10"/>
      <w:szCs w:val="20"/>
      <w:lang w:eastAsia="ja-JP" w:bidi="he-IL"/>
    </w:rPr>
  </w:style>
  <w:style w:type="character" w:customStyle="1" w:styleId="Heading9Char">
    <w:name w:val="Heading 9 Char"/>
    <w:basedOn w:val="DefaultParagraphFont"/>
    <w:link w:val="Heading9"/>
    <w:uiPriority w:val="9"/>
    <w:semiHidden/>
    <w:rsid w:val="00BD518B"/>
    <w:rPr>
      <w:rFonts w:asciiTheme="majorHAnsi" w:hAnsiTheme="majorHAnsi" w:cs="Times New Roman"/>
      <w:i/>
      <w:color w:val="D34817" w:themeColor="accent1"/>
      <w:spacing w:val="10"/>
      <w:szCs w:val="20"/>
      <w:lang w:eastAsia="ja-JP" w:bidi="he-IL"/>
    </w:rPr>
  </w:style>
  <w:style w:type="character" w:styleId="Hyperlink">
    <w:name w:val="Hyperlink"/>
    <w:basedOn w:val="DefaultParagraphFont"/>
    <w:uiPriority w:val="99"/>
    <w:semiHidden/>
    <w:unhideWhenUsed/>
    <w:rsid w:val="00BD518B"/>
    <w:rPr>
      <w:color w:val="CC9900" w:themeColor="hyperlink"/>
      <w:u w:val="single"/>
    </w:rPr>
  </w:style>
  <w:style w:type="character" w:styleId="IntenseEmphasis">
    <w:name w:val="Intense Emphasis"/>
    <w:basedOn w:val="DefaultParagraphFont"/>
    <w:uiPriority w:val="21"/>
    <w:qFormat/>
    <w:rsid w:val="00BD518B"/>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rsid w:val="00BD518B"/>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BD518B"/>
    <w:rPr>
      <w:rFonts w:asciiTheme="majorHAnsi" w:hAnsiTheme="majorHAnsi" w:cs="Times New Roman"/>
      <w:i/>
      <w:color w:val="FFFFFF" w:themeColor="background1"/>
      <w:sz w:val="32"/>
      <w:szCs w:val="20"/>
      <w:shd w:val="clear" w:color="auto" w:fill="D34817" w:themeFill="accent1"/>
      <w:lang w:eastAsia="ja-JP" w:bidi="he-IL"/>
    </w:rPr>
  </w:style>
  <w:style w:type="character" w:styleId="IntenseReference">
    <w:name w:val="Intense Reference"/>
    <w:basedOn w:val="DefaultParagraphFont"/>
    <w:uiPriority w:val="32"/>
    <w:qFormat/>
    <w:rsid w:val="00BD518B"/>
    <w:rPr>
      <w:rFonts w:cs="Times New Roman"/>
      <w:b/>
      <w:color w:val="D34817" w:themeColor="accent1"/>
      <w:sz w:val="22"/>
      <w:szCs w:val="20"/>
      <w:u w:val="single"/>
    </w:rPr>
  </w:style>
  <w:style w:type="paragraph" w:styleId="ListBullet">
    <w:name w:val="List Bullet"/>
    <w:basedOn w:val="Normal"/>
    <w:uiPriority w:val="37"/>
    <w:unhideWhenUsed/>
    <w:qFormat/>
    <w:rsid w:val="00BD518B"/>
    <w:pPr>
      <w:numPr>
        <w:numId w:val="11"/>
      </w:numPr>
      <w:spacing w:after="0"/>
      <w:contextualSpacing/>
    </w:pPr>
  </w:style>
  <w:style w:type="paragraph" w:styleId="ListBullet2">
    <w:name w:val="List Bullet 2"/>
    <w:basedOn w:val="Normal"/>
    <w:uiPriority w:val="37"/>
    <w:unhideWhenUsed/>
    <w:qFormat/>
    <w:rsid w:val="00BD518B"/>
    <w:pPr>
      <w:numPr>
        <w:numId w:val="12"/>
      </w:numPr>
      <w:spacing w:after="0"/>
    </w:pPr>
  </w:style>
  <w:style w:type="paragraph" w:styleId="ListBullet3">
    <w:name w:val="List Bullet 3"/>
    <w:basedOn w:val="Normal"/>
    <w:uiPriority w:val="37"/>
    <w:unhideWhenUsed/>
    <w:qFormat/>
    <w:rsid w:val="00BD518B"/>
    <w:pPr>
      <w:numPr>
        <w:numId w:val="13"/>
      </w:numPr>
      <w:spacing w:after="0"/>
    </w:pPr>
  </w:style>
  <w:style w:type="paragraph" w:styleId="ListBullet4">
    <w:name w:val="List Bullet 4"/>
    <w:basedOn w:val="Normal"/>
    <w:uiPriority w:val="37"/>
    <w:unhideWhenUsed/>
    <w:qFormat/>
    <w:rsid w:val="00BD518B"/>
    <w:pPr>
      <w:numPr>
        <w:numId w:val="14"/>
      </w:numPr>
      <w:spacing w:after="0"/>
    </w:pPr>
  </w:style>
  <w:style w:type="paragraph" w:styleId="ListBullet5">
    <w:name w:val="List Bullet 5"/>
    <w:basedOn w:val="Normal"/>
    <w:uiPriority w:val="37"/>
    <w:unhideWhenUsed/>
    <w:qFormat/>
    <w:rsid w:val="00BD518B"/>
    <w:pPr>
      <w:numPr>
        <w:numId w:val="15"/>
      </w:numPr>
      <w:spacing w:after="0"/>
    </w:pPr>
  </w:style>
  <w:style w:type="paragraph" w:styleId="Quote">
    <w:name w:val="Quote"/>
    <w:basedOn w:val="Normal"/>
    <w:link w:val="QuoteChar"/>
    <w:uiPriority w:val="29"/>
    <w:qFormat/>
    <w:rsid w:val="00BD518B"/>
    <w:rPr>
      <w:i/>
      <w:color w:val="7F7F7F" w:themeColor="background1" w:themeShade="7F"/>
      <w:sz w:val="24"/>
    </w:rPr>
  </w:style>
  <w:style w:type="character" w:customStyle="1" w:styleId="QuoteChar">
    <w:name w:val="Quote Char"/>
    <w:basedOn w:val="DefaultParagraphFont"/>
    <w:link w:val="Quote"/>
    <w:uiPriority w:val="29"/>
    <w:rsid w:val="00BD518B"/>
    <w:rPr>
      <w:rFonts w:cs="Times New Roman"/>
      <w:i/>
      <w:color w:val="7F7F7F" w:themeColor="background1" w:themeShade="7F"/>
      <w:sz w:val="24"/>
      <w:szCs w:val="20"/>
      <w:lang w:eastAsia="ja-JP" w:bidi="he-IL"/>
    </w:rPr>
  </w:style>
  <w:style w:type="character" w:styleId="Strong">
    <w:name w:val="Strong"/>
    <w:uiPriority w:val="22"/>
    <w:qFormat/>
    <w:rsid w:val="00BD518B"/>
    <w:rPr>
      <w:rFonts w:asciiTheme="minorHAnsi" w:hAnsiTheme="minorHAnsi"/>
      <w:b/>
      <w:color w:val="9B2D1F" w:themeColor="accent2"/>
    </w:rPr>
  </w:style>
  <w:style w:type="paragraph" w:styleId="Subtitle">
    <w:name w:val="Subtitle"/>
    <w:basedOn w:val="Normal"/>
    <w:link w:val="SubtitleChar"/>
    <w:uiPriority w:val="11"/>
    <w:rsid w:val="00BD518B"/>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BD518B"/>
    <w:rPr>
      <w:rFonts w:asciiTheme="majorHAnsi" w:hAnsiTheme="majorHAnsi" w:cstheme="minorHAnsi"/>
      <w:sz w:val="28"/>
      <w:szCs w:val="24"/>
      <w:lang w:eastAsia="ja-JP" w:bidi="he-IL"/>
    </w:rPr>
  </w:style>
  <w:style w:type="character" w:styleId="SubtleEmphasis">
    <w:name w:val="Subtle Emphasis"/>
    <w:basedOn w:val="DefaultParagraphFont"/>
    <w:uiPriority w:val="19"/>
    <w:qFormat/>
    <w:rsid w:val="00BD518B"/>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BD518B"/>
    <w:rPr>
      <w:rFonts w:cs="Times New Roman"/>
      <w:color w:val="737373" w:themeColor="text1" w:themeTint="8C"/>
      <w:sz w:val="22"/>
      <w:szCs w:val="20"/>
      <w:u w:val="single"/>
    </w:rPr>
  </w:style>
  <w:style w:type="paragraph" w:styleId="Title">
    <w:name w:val="Title"/>
    <w:basedOn w:val="Normal"/>
    <w:link w:val="TitleChar"/>
    <w:uiPriority w:val="10"/>
    <w:rsid w:val="00BD518B"/>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BD518B"/>
    <w:rPr>
      <w:rFonts w:asciiTheme="majorHAnsi" w:hAnsiTheme="majorHAnsi" w:cs="Times New Roman"/>
      <w:b/>
      <w:smallCaps/>
      <w:color w:val="D34817" w:themeColor="accent1"/>
      <w:sz w:val="48"/>
      <w:szCs w:val="48"/>
      <w:lang w:eastAsia="ja-JP" w:bidi="he-IL"/>
    </w:rPr>
  </w:style>
  <w:style w:type="paragraph" w:styleId="TOC1">
    <w:name w:val="toc 1"/>
    <w:basedOn w:val="Normal"/>
    <w:next w:val="Normal"/>
    <w:autoRedefine/>
    <w:uiPriority w:val="99"/>
    <w:semiHidden/>
    <w:unhideWhenUsed/>
    <w:qFormat/>
    <w:rsid w:val="00BD518B"/>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rsid w:val="00BD518B"/>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BD518B"/>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BD518B"/>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BD518B"/>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BD518B"/>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BD518B"/>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BD518B"/>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BD518B"/>
    <w:pPr>
      <w:tabs>
        <w:tab w:val="right" w:leader="dot" w:pos="8630"/>
      </w:tabs>
      <w:spacing w:after="40" w:line="240" w:lineRule="auto"/>
      <w:ind w:left="1760"/>
    </w:pPr>
    <w:rPr>
      <w:smallCaps/>
      <w:noProof/>
    </w:rPr>
  </w:style>
  <w:style w:type="paragraph" w:customStyle="1" w:styleId="DateText">
    <w:name w:val="Date Text"/>
    <w:basedOn w:val="Normal"/>
    <w:uiPriority w:val="35"/>
    <w:rsid w:val="00BD518B"/>
    <w:pPr>
      <w:spacing w:before="720" w:after="200"/>
      <w:contextualSpacing/>
    </w:pPr>
  </w:style>
  <w:style w:type="paragraph" w:customStyle="1" w:styleId="GrayText">
    <w:name w:val="Gray Text"/>
    <w:basedOn w:val="NoSpacing"/>
    <w:uiPriority w:val="35"/>
    <w:qFormat/>
    <w:rsid w:val="00BD518B"/>
    <w:rPr>
      <w:rFonts w:asciiTheme="majorHAnsi" w:hAnsiTheme="majorHAnsi"/>
      <w:color w:val="7F7F7F" w:themeColor="text1" w:themeTint="80"/>
      <w:sz w:val="20"/>
      <w:lang w:bidi="ar-SA"/>
    </w:rPr>
  </w:style>
  <w:style w:type="paragraph" w:customStyle="1" w:styleId="HeaderEven">
    <w:name w:val="Header Even"/>
    <w:basedOn w:val="NoSpacing"/>
    <w:qFormat/>
    <w:rsid w:val="00BD518B"/>
    <w:pPr>
      <w:pBdr>
        <w:bottom w:val="single" w:sz="4" w:space="1" w:color="D34817" w:themeColor="accent1"/>
      </w:pBdr>
    </w:pPr>
    <w:rPr>
      <w:b/>
      <w:color w:val="696464" w:themeColor="text2"/>
      <w:sz w:val="20"/>
      <w:lang w:bidi="ar-SA"/>
    </w:rPr>
  </w:style>
  <w:style w:type="character" w:styleId="PlaceholderText">
    <w:name w:val="Placeholder Text"/>
    <w:basedOn w:val="DefaultParagraphFont"/>
    <w:uiPriority w:val="99"/>
    <w:semiHidden/>
    <w:rsid w:val="00BD5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35584">
      <w:bodyDiv w:val="1"/>
      <w:marLeft w:val="0"/>
      <w:marRight w:val="0"/>
      <w:marTop w:val="0"/>
      <w:marBottom w:val="0"/>
      <w:divBdr>
        <w:top w:val="none" w:sz="0" w:space="0" w:color="auto"/>
        <w:left w:val="none" w:sz="0" w:space="0" w:color="auto"/>
        <w:bottom w:val="none" w:sz="0" w:space="0" w:color="auto"/>
        <w:right w:val="none" w:sz="0" w:space="0" w:color="auto"/>
      </w:divBdr>
    </w:div>
    <w:div w:id="512915094">
      <w:bodyDiv w:val="1"/>
      <w:marLeft w:val="0"/>
      <w:marRight w:val="0"/>
      <w:marTop w:val="0"/>
      <w:marBottom w:val="0"/>
      <w:divBdr>
        <w:top w:val="none" w:sz="0" w:space="0" w:color="auto"/>
        <w:left w:val="none" w:sz="0" w:space="0" w:color="auto"/>
        <w:bottom w:val="none" w:sz="0" w:space="0" w:color="auto"/>
        <w:right w:val="none" w:sz="0" w:space="0" w:color="auto"/>
      </w:divBdr>
      <w:divsChild>
        <w:div w:id="190074723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E14A86D37C742EABB6561A9944CAF0A"/>
        <w:category>
          <w:name w:val="General"/>
          <w:gallery w:val="placeholder"/>
        </w:category>
        <w:types>
          <w:type w:val="bbPlcHdr"/>
        </w:types>
        <w:behaviors>
          <w:behavior w:val="content"/>
        </w:behaviors>
        <w:guid w:val="{F85CCFCD-0D9A-4501-ABF5-02E4DA5A2E1A}"/>
      </w:docPartPr>
      <w:docPartBody>
        <w:p w:rsidR="00EE2E52" w:rsidRDefault="00DE7BD6">
          <w:pPr>
            <w:pStyle w:val="AE14A86D37C742EABB6561A9944CAF0A"/>
          </w:pPr>
          <w:r>
            <w:rPr>
              <w:rStyle w:val="PlaceholderText"/>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E7BD6"/>
    <w:rsid w:val="00652F01"/>
    <w:rsid w:val="007B2910"/>
    <w:rsid w:val="00977809"/>
    <w:rsid w:val="00DE7BD6"/>
    <w:rsid w:val="00EE2E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E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1E58F7522845AA98F3A4603359FF3D">
    <w:name w:val="7C1E58F7522845AA98F3A4603359FF3D"/>
    <w:rsid w:val="00EE2E52"/>
  </w:style>
  <w:style w:type="paragraph" w:customStyle="1" w:styleId="CA096F59063D4F4BB50A8AAE4B9BA85F">
    <w:name w:val="CA096F59063D4F4BB50A8AAE4B9BA85F"/>
    <w:rsid w:val="00EE2E52"/>
  </w:style>
  <w:style w:type="paragraph" w:customStyle="1" w:styleId="6C241DAB52DD4C7C959E202CA8E45D77">
    <w:name w:val="6C241DAB52DD4C7C959E202CA8E45D77"/>
    <w:rsid w:val="00EE2E52"/>
  </w:style>
  <w:style w:type="paragraph" w:customStyle="1" w:styleId="A8303067B4FC45518C14A041D39C2D1C">
    <w:name w:val="A8303067B4FC45518C14A041D39C2D1C"/>
    <w:rsid w:val="00EE2E52"/>
  </w:style>
  <w:style w:type="paragraph" w:customStyle="1" w:styleId="7AE2978BCBF3421DA7D0EB27E3CEC71A">
    <w:name w:val="7AE2978BCBF3421DA7D0EB27E3CEC71A"/>
    <w:rsid w:val="00EE2E52"/>
  </w:style>
  <w:style w:type="paragraph" w:customStyle="1" w:styleId="7ED132EB43CD427DBC43A6139A465639">
    <w:name w:val="7ED132EB43CD427DBC43A6139A465639"/>
    <w:rsid w:val="00EE2E52"/>
  </w:style>
  <w:style w:type="paragraph" w:customStyle="1" w:styleId="732C5D5F9D6949A59CF98E9BF08881A0">
    <w:name w:val="732C5D5F9D6949A59CF98E9BF08881A0"/>
    <w:rsid w:val="00EE2E52"/>
  </w:style>
  <w:style w:type="paragraph" w:customStyle="1" w:styleId="76F5C60E116D4563AB1C0E7E0100D25F">
    <w:name w:val="76F5C60E116D4563AB1C0E7E0100D25F"/>
    <w:rsid w:val="00EE2E52"/>
  </w:style>
  <w:style w:type="paragraph" w:customStyle="1" w:styleId="AAFF9AF281EF4DDFB601B7DFEF7B36F1">
    <w:name w:val="AAFF9AF281EF4DDFB601B7DFEF7B36F1"/>
    <w:rsid w:val="00EE2E52"/>
  </w:style>
  <w:style w:type="paragraph" w:customStyle="1" w:styleId="C1A95B803F4D4DA881867CCAB93BEE1F">
    <w:name w:val="C1A95B803F4D4DA881867CCAB93BEE1F"/>
    <w:rsid w:val="00EE2E52"/>
  </w:style>
  <w:style w:type="character" w:styleId="PlaceholderText">
    <w:name w:val="Placeholder Text"/>
    <w:basedOn w:val="DefaultParagraphFont"/>
    <w:uiPriority w:val="99"/>
    <w:semiHidden/>
    <w:rsid w:val="00EE2E52"/>
    <w:rPr>
      <w:color w:val="808080"/>
    </w:rPr>
  </w:style>
  <w:style w:type="paragraph" w:customStyle="1" w:styleId="5E4D0F4FFD1341C0BD4A6508D0B35BD3">
    <w:name w:val="5E4D0F4FFD1341C0BD4A6508D0B35BD3"/>
    <w:rsid w:val="00EE2E52"/>
  </w:style>
  <w:style w:type="paragraph" w:customStyle="1" w:styleId="06200BAA6AD641D5861F831733DE5D0A">
    <w:name w:val="06200BAA6AD641D5861F831733DE5D0A"/>
    <w:rsid w:val="00EE2E52"/>
  </w:style>
  <w:style w:type="paragraph" w:customStyle="1" w:styleId="AE14A86D37C742EABB6561A9944CAF0A">
    <w:name w:val="AE14A86D37C742EABB6561A9944CAF0A"/>
    <w:rsid w:val="00EE2E52"/>
  </w:style>
  <w:style w:type="paragraph" w:customStyle="1" w:styleId="97E61D9683E24997A7F29247647580D1">
    <w:name w:val="97E61D9683E24997A7F29247647580D1"/>
    <w:rsid w:val="00EE2E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CoverPageProperties xmlns="http://schemas.microsoft.com/office/2006/coverPageProps">
  <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F3769-9D31-47DE-85FC-5B130D222FFF}">
  <ds:schemaRefs>
    <ds:schemaRef ds:uri="http://schemas.microsoft.com/office/2006/customDocumentInformationPanel"/>
  </ds:schemaRefs>
</ds:datastoreItem>
</file>

<file path=customXml/itemProps2.xml><?xml version="1.0" encoding="utf-8"?>
<ds:datastoreItem xmlns:ds="http://schemas.openxmlformats.org/officeDocument/2006/customXml" ds:itemID="{8F547202-00A2-4A49-B304-E7BD7D0351C7}">
  <ds:schemaRefs>
    <ds:schemaRef ds:uri="http://schemas.microsoft.com/office/2006/coverPageProps"/>
  </ds:schemaRefs>
</ds:datastoreItem>
</file>

<file path=customXml/itemProps3.xml><?xml version="1.0" encoding="utf-8"?>
<ds:datastoreItem xmlns:ds="http://schemas.openxmlformats.org/officeDocument/2006/customXml" ds:itemID="{70F2CFB6-5606-4516-940A-3605577EB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EquityLetter.Dotx</Template>
  <TotalTime>342</TotalTime>
  <Pages>9</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ASUSasd</dc:creator>
  <cp:keywords/>
  <dc:description/>
  <cp:lastModifiedBy>Aurko</cp:lastModifiedBy>
  <cp:revision>9</cp:revision>
  <dcterms:created xsi:type="dcterms:W3CDTF">2017-10-18T17:10:00Z</dcterms:created>
  <dcterms:modified xsi:type="dcterms:W3CDTF">2018-05-25T16:58:00Z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ies>
</file>